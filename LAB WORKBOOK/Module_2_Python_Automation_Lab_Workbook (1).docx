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1EFB5B">
      <w:pPr>
        <w:jc w:val="center"/>
      </w:pPr>
      <w:r>
        <w:rPr>
          <w:b/>
          <w:sz w:val="56"/>
        </w:rPr>
        <w:br w:type="textWrapping"/>
      </w:r>
      <w:r>
        <w:rPr>
          <w:b/>
          <w:sz w:val="56"/>
        </w:rPr>
        <w:br w:type="textWrapping"/>
      </w:r>
      <w:r>
        <w:rPr>
          <w:b/>
          <w:sz w:val="56"/>
        </w:rPr>
        <w:t>LAB WORKBOOK</w:t>
      </w:r>
      <w:r>
        <w:rPr>
          <w:b/>
          <w:sz w:val="56"/>
        </w:rPr>
        <w:br w:type="textWrapping"/>
      </w:r>
      <w:r>
        <w:rPr>
          <w:b/>
          <w:sz w:val="40"/>
        </w:rPr>
        <w:t>Module 2 – Unit Test Frameworks</w:t>
      </w:r>
      <w:r>
        <w:rPr>
          <w:b/>
          <w:sz w:val="40"/>
        </w:rPr>
        <w:br w:type="textWrapping"/>
      </w:r>
      <w:r>
        <w:rPr>
          <w:b/>
          <w:sz w:val="34"/>
        </w:rPr>
        <w:br w:type="textWrapping"/>
      </w:r>
      <w:r>
        <w:rPr>
          <w:b/>
          <w:sz w:val="34"/>
        </w:rPr>
        <w:t>Python Automation</w:t>
      </w:r>
      <w:r>
        <w:rPr>
          <w:b/>
          <w:sz w:val="34"/>
        </w:rPr>
        <w:br w:type="textWrapping"/>
      </w:r>
      <w:r>
        <w:rPr>
          <w:i/>
          <w:sz w:val="26"/>
        </w:rPr>
        <w:br w:type="textWrapping"/>
      </w:r>
      <w:r>
        <w:rPr>
          <w:i/>
          <w:sz w:val="26"/>
        </w:rPr>
        <w:t>Unittest • PyTest • Page Object Model</w:t>
      </w:r>
      <w:r>
        <w:rPr>
          <w:i/>
          <w:sz w:val="26"/>
        </w:rPr>
        <w:br w:type="textWrapping"/>
      </w:r>
      <w:r>
        <w:br w:type="textWrapping"/>
      </w:r>
      <w:r>
        <w:br w:type="textWrapping"/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 w14:paraId="3BED4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112" w:type="dxa"/>
            <w:vAlign w:val="center"/>
          </w:tcPr>
          <w:p w14:paraId="3ECA9670">
            <w:pPr>
              <w:spacing w:after="0" w:line="240" w:lineRule="auto"/>
            </w:pPr>
            <w:r>
              <w:rPr>
                <w:b/>
              </w:rPr>
              <w:t>Student Details</w:t>
            </w:r>
          </w:p>
        </w:tc>
        <w:tc>
          <w:tcPr>
            <w:tcW w:w="5112" w:type="dxa"/>
            <w:vAlign w:val="center"/>
          </w:tcPr>
          <w:p w14:paraId="66F32EB1">
            <w:pPr>
              <w:spacing w:after="0" w:line="240" w:lineRule="auto"/>
            </w:pPr>
            <w:r>
              <w:rPr>
                <w:b/>
              </w:rPr>
              <w:t>To be filled</w:t>
            </w:r>
          </w:p>
        </w:tc>
      </w:tr>
      <w:tr w14:paraId="28C0C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top"/>
          </w:tcPr>
          <w:p w14:paraId="27AA2690">
            <w:pPr>
              <w:spacing w:after="0" w:line="240" w:lineRule="auto"/>
            </w:pPr>
            <w:r>
              <w:t>Name</w:t>
            </w:r>
          </w:p>
        </w:tc>
        <w:tc>
          <w:tcPr>
            <w:tcW w:w="5112" w:type="dxa"/>
            <w:vAlign w:val="top"/>
          </w:tcPr>
          <w:p w14:paraId="50E7F7F1">
            <w:pPr>
              <w:spacing w:after="0" w:line="240" w:lineRule="auto"/>
            </w:pPr>
            <w:r>
              <w:rPr>
                <w:rFonts w:hint="default"/>
                <w:lang w:val="en-US"/>
              </w:rPr>
              <w:t>Ansh Pandey</w:t>
            </w:r>
          </w:p>
        </w:tc>
      </w:tr>
      <w:tr w14:paraId="3DE1F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top"/>
          </w:tcPr>
          <w:p w14:paraId="126F4A9C">
            <w:pPr>
              <w:spacing w:after="0" w:line="240" w:lineRule="auto"/>
            </w:pPr>
            <w:r>
              <w:t>Roll No.</w:t>
            </w:r>
          </w:p>
        </w:tc>
        <w:tc>
          <w:tcPr>
            <w:tcW w:w="5112" w:type="dxa"/>
            <w:vAlign w:val="top"/>
          </w:tcPr>
          <w:p w14:paraId="60C23EB0">
            <w:pPr>
              <w:spacing w:after="0" w:line="240" w:lineRule="auto"/>
            </w:pPr>
            <w:r>
              <w:rPr>
                <w:rFonts w:hint="default"/>
                <w:lang w:val="en-US"/>
              </w:rPr>
              <w:t>79</w:t>
            </w:r>
          </w:p>
        </w:tc>
      </w:tr>
      <w:tr w14:paraId="57447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top"/>
          </w:tcPr>
          <w:p w14:paraId="03372822">
            <w:pPr>
              <w:spacing w:after="0" w:line="240" w:lineRule="auto"/>
            </w:pPr>
            <w:r>
              <w:t>Class / Section</w:t>
            </w:r>
          </w:p>
        </w:tc>
        <w:tc>
          <w:tcPr>
            <w:tcW w:w="5112" w:type="dxa"/>
            <w:vAlign w:val="top"/>
          </w:tcPr>
          <w:p w14:paraId="286D9456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CSE(A)</w:t>
            </w:r>
            <w:bookmarkStart w:id="0" w:name="_GoBack"/>
            <w:bookmarkEnd w:id="0"/>
          </w:p>
        </w:tc>
      </w:tr>
      <w:tr w14:paraId="48297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top"/>
          </w:tcPr>
          <w:p w14:paraId="596469E4">
            <w:pPr>
              <w:spacing w:after="0" w:line="240" w:lineRule="auto"/>
            </w:pPr>
            <w:r>
              <w:t>Course / Subject</w:t>
            </w:r>
          </w:p>
        </w:tc>
        <w:tc>
          <w:tcPr>
            <w:tcW w:w="5112" w:type="dxa"/>
            <w:vAlign w:val="top"/>
          </w:tcPr>
          <w:p w14:paraId="05FBD806">
            <w:pPr>
              <w:spacing w:after="0" w:line="240" w:lineRule="auto"/>
            </w:pPr>
            <w:r>
              <w:t>Python Automation</w:t>
            </w:r>
          </w:p>
        </w:tc>
      </w:tr>
      <w:tr w14:paraId="32728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top"/>
          </w:tcPr>
          <w:p w14:paraId="60CF2764">
            <w:pPr>
              <w:spacing w:after="0" w:line="240" w:lineRule="auto"/>
            </w:pPr>
            <w:r>
              <w:t>Module</w:t>
            </w:r>
          </w:p>
        </w:tc>
        <w:tc>
          <w:tcPr>
            <w:tcW w:w="5112" w:type="dxa"/>
            <w:vAlign w:val="top"/>
          </w:tcPr>
          <w:p w14:paraId="70F5D1A4">
            <w:pPr>
              <w:spacing w:after="0" w:line="240" w:lineRule="auto"/>
            </w:pPr>
            <w:r>
              <w:t>Module 2 – Unit Test Frameworks</w:t>
            </w:r>
          </w:p>
        </w:tc>
      </w:tr>
      <w:tr w14:paraId="2A406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top"/>
          </w:tcPr>
          <w:p w14:paraId="6C408D56">
            <w:pPr>
              <w:spacing w:after="0" w:line="240" w:lineRule="auto"/>
            </w:pPr>
            <w:r>
              <w:t>Academic Year</w:t>
            </w:r>
          </w:p>
        </w:tc>
        <w:tc>
          <w:tcPr>
            <w:tcW w:w="5112" w:type="dxa"/>
            <w:vAlign w:val="top"/>
          </w:tcPr>
          <w:p w14:paraId="345191B1">
            <w:pPr>
              <w:spacing w:after="0" w:line="240" w:lineRule="auto"/>
            </w:pPr>
            <w:r>
              <w:rPr>
                <w:rFonts w:hint="default"/>
                <w:lang w:val="en-US"/>
              </w:rPr>
              <w:t>2023-2027</w:t>
            </w:r>
          </w:p>
        </w:tc>
      </w:tr>
      <w:tr w14:paraId="283EE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top"/>
          </w:tcPr>
          <w:p w14:paraId="30E676E9">
            <w:pPr>
              <w:spacing w:after="0" w:line="240" w:lineRule="auto"/>
            </w:pPr>
            <w:r>
              <w:t>Faculty</w:t>
            </w:r>
          </w:p>
        </w:tc>
        <w:tc>
          <w:tcPr>
            <w:tcW w:w="5112" w:type="dxa"/>
            <w:vAlign w:val="top"/>
          </w:tcPr>
          <w:p w14:paraId="56E1636C">
            <w:pPr>
              <w:spacing w:after="0" w:line="240" w:lineRule="auto"/>
            </w:pPr>
          </w:p>
        </w:tc>
      </w:tr>
    </w:tbl>
    <w:p w14:paraId="79AD59C6">
      <w:pPr>
        <w:jc w:val="center"/>
      </w:pPr>
      <w:r>
        <w:rPr>
          <w:b/>
        </w:rPr>
        <w:br w:type="textWrapping"/>
      </w:r>
      <w:r>
        <w:rPr>
          <w:b/>
        </w:rPr>
        <w:t>Submission Workbook</w:t>
      </w:r>
    </w:p>
    <w:p w14:paraId="65C31019">
      <w:r>
        <w:br w:type="page"/>
      </w:r>
    </w:p>
    <w:p w14:paraId="18789B27">
      <w:pPr>
        <w:pStyle w:val="2"/>
      </w:pPr>
      <w:r>
        <w:t>1. Module Scope</w:t>
      </w:r>
    </w:p>
    <w:p w14:paraId="1932879F">
      <w:pPr>
        <w:rPr>
          <w:rFonts w:hint="default"/>
          <w:lang w:val="en-US"/>
        </w:rPr>
      </w:pPr>
      <w:r>
        <w:t>This laboratory workbook is designed from the Module 2 section of the supplied Python Automation course outline. It covers Unittest, PyTest and Page Object Model (POM), including the listed concepts, hands-on assignments, reporting, fixtures, data-driven testing, framework structure and failure screenshots.</w:t>
      </w:r>
    </w:p>
    <w:p w14:paraId="0FD7C75C">
      <w:pPr>
        <w:pStyle w:val="3"/>
      </w:pPr>
      <w:r>
        <w:t>Topics Covered</w:t>
      </w:r>
    </w:p>
    <w:p w14:paraId="6674D28F">
      <w:pPr>
        <w:pStyle w:val="23"/>
      </w:pPr>
      <w:r>
        <w:t>Unittest introduction and first test case.</w:t>
      </w:r>
    </w:p>
    <w:p w14:paraId="69AB0EDC">
      <w:pPr>
        <w:pStyle w:val="23"/>
      </w:pPr>
      <w:r>
        <w:t>Class-level setup and teardown methods.</w:t>
      </w:r>
    </w:p>
    <w:p w14:paraId="7C8E1835">
      <w:pPr>
        <w:pStyle w:val="23"/>
      </w:pPr>
      <w:r>
        <w:t>Assertions and test suites.</w:t>
      </w:r>
    </w:p>
    <w:p w14:paraId="099519D7">
      <w:pPr>
        <w:pStyle w:val="23"/>
      </w:pPr>
      <w:r>
        <w:t>PyTest introduction, installation and naming conventions.</w:t>
      </w:r>
    </w:p>
    <w:p w14:paraId="19671DD7">
      <w:pPr>
        <w:pStyle w:val="23"/>
      </w:pPr>
      <w:r>
        <w:t>Test files, test methods, assertions, subsets and test suites.</w:t>
      </w:r>
    </w:p>
    <w:p w14:paraId="51C2FD62">
      <w:pPr>
        <w:pStyle w:val="23"/>
      </w:pPr>
      <w:r>
        <w:t>Fixtures and conftest.py.</w:t>
      </w:r>
    </w:p>
    <w:p w14:paraId="28259B76">
      <w:pPr>
        <w:pStyle w:val="23"/>
      </w:pPr>
      <w:r>
        <w:t>PyTest features, running multiple test cases and moving Selenium tests to PyTest.</w:t>
      </w:r>
    </w:p>
    <w:p w14:paraId="2CF88E8C">
      <w:pPr>
        <w:pStyle w:val="23"/>
      </w:pPr>
      <w:r>
        <w:t>PyTest HTML reporting.</w:t>
      </w:r>
    </w:p>
    <w:p w14:paraId="10CCF66F">
      <w:pPr>
        <w:pStyle w:val="23"/>
      </w:pPr>
      <w:r>
        <w:t>Page Object Model and framework architecture.</w:t>
      </w:r>
    </w:p>
    <w:p w14:paraId="7503836B">
      <w:pPr>
        <w:pStyle w:val="23"/>
      </w:pPr>
      <w:r>
        <w:t>BasePage, page classes, test classes, utilities and configuration.</w:t>
      </w:r>
    </w:p>
    <w:p w14:paraId="776784C0">
      <w:pPr>
        <w:pStyle w:val="23"/>
      </w:pPr>
      <w:r>
        <w:t>Inheritance from BasePage.</w:t>
      </w:r>
    </w:p>
    <w:p w14:paraId="3051F1BD">
      <w:pPr>
        <w:pStyle w:val="23"/>
      </w:pPr>
      <w:r>
        <w:t>CSV data utility.</w:t>
      </w:r>
    </w:p>
    <w:p w14:paraId="1F4440DC">
      <w:pPr>
        <w:pStyle w:val="23"/>
      </w:pPr>
      <w:r>
        <w:t>Conversion of a test case into a POM framework.</w:t>
      </w:r>
    </w:p>
    <w:p w14:paraId="7C249EB0">
      <w:pPr>
        <w:pStyle w:val="23"/>
      </w:pPr>
      <w:r>
        <w:t>Taking screenshots when a test fails.</w:t>
      </w:r>
    </w:p>
    <w:p w14:paraId="65A43DD5">
      <w:pPr>
        <w:pStyle w:val="23"/>
      </w:pPr>
      <w:r>
        <w:t>Assignment 7 – POM Restructure.</w:t>
      </w:r>
    </w:p>
    <w:p w14:paraId="1D48EE9D">
      <w:pPr>
        <w:pStyle w:val="23"/>
      </w:pPr>
      <w:r>
        <w:t>Assignment 8 – Data-Driven Automation (DDT).</w:t>
      </w:r>
    </w:p>
    <w:p w14:paraId="272071DA">
      <w:pPr>
        <w:pStyle w:val="23"/>
      </w:pPr>
      <w:r>
        <w:t>Assignment 9 – PyTest Integration with HTML Reporting.</w:t>
      </w:r>
    </w:p>
    <w:p w14:paraId="717BE9BE">
      <w:pPr>
        <w:pStyle w:val="2"/>
      </w:pPr>
      <w:r>
        <w:t>2. Learning Objectives</w:t>
      </w:r>
    </w:p>
    <w:p w14:paraId="750D1D76">
      <w:pPr>
        <w:pStyle w:val="23"/>
      </w:pPr>
      <w:r>
        <w:t>Write and execute Python unit tests using unittest and PyTest.</w:t>
      </w:r>
    </w:p>
    <w:p w14:paraId="252501EA">
      <w:pPr>
        <w:pStyle w:val="23"/>
      </w:pPr>
      <w:r>
        <w:t>Use assertions to verify expected and actual behavior.</w:t>
      </w:r>
    </w:p>
    <w:p w14:paraId="64C59683">
      <w:pPr>
        <w:pStyle w:val="23"/>
      </w:pPr>
      <w:r>
        <w:t>Organize tests into suites, subsets and reusable fixtures.</w:t>
      </w:r>
    </w:p>
    <w:p w14:paraId="4ACB0038">
      <w:pPr>
        <w:pStyle w:val="23"/>
      </w:pPr>
      <w:r>
        <w:t>Use conftest.py for shared setup and teardown.</w:t>
      </w:r>
    </w:p>
    <w:p w14:paraId="3E379B73">
      <w:pPr>
        <w:pStyle w:val="23"/>
      </w:pPr>
      <w:r>
        <w:t>Automate Selenium tests using PyTest.</w:t>
      </w:r>
    </w:p>
    <w:p w14:paraId="3EC7583B">
      <w:pPr>
        <w:pStyle w:val="23"/>
      </w:pPr>
      <w:r>
        <w:t>Generate an HTML execution report.</w:t>
      </w:r>
    </w:p>
    <w:p w14:paraId="79EA059C">
      <w:pPr>
        <w:pStyle w:val="23"/>
      </w:pPr>
      <w:r>
        <w:t>Read test data from CSV/JSON and execute data-driven tests.</w:t>
      </w:r>
    </w:p>
    <w:p w14:paraId="722E258B">
      <w:pPr>
        <w:pStyle w:val="23"/>
      </w:pPr>
      <w:r>
        <w:t>Design a maintainable Selenium framework using Page Object Model.</w:t>
      </w:r>
    </w:p>
    <w:p w14:paraId="61AEB55B">
      <w:pPr>
        <w:pStyle w:val="23"/>
      </w:pPr>
      <w:r>
        <w:t>Capture screenshots automatically when a test fails.</w:t>
      </w:r>
    </w:p>
    <w:p w14:paraId="2C3D0A2E">
      <w:pPr>
        <w:pStyle w:val="2"/>
      </w:pPr>
      <w:r>
        <w:t>3. Prerequisites and Software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 w14:paraId="1744C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63E38FAB">
            <w:pPr>
              <w:spacing w:after="0" w:line="240" w:lineRule="auto"/>
            </w:pPr>
            <w:r>
              <w:rPr>
                <w:b/>
              </w:rPr>
              <w:t>Requirement</w:t>
            </w:r>
          </w:p>
        </w:tc>
        <w:tc>
          <w:tcPr>
            <w:tcW w:w="5112" w:type="dxa"/>
            <w:vAlign w:val="center"/>
          </w:tcPr>
          <w:p w14:paraId="012C1250">
            <w:pPr>
              <w:spacing w:after="0" w:line="240" w:lineRule="auto"/>
            </w:pPr>
            <w:r>
              <w:rPr>
                <w:b/>
              </w:rPr>
              <w:t>Suggested Setup</w:t>
            </w:r>
          </w:p>
        </w:tc>
      </w:tr>
      <w:tr w14:paraId="77EF5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top"/>
          </w:tcPr>
          <w:p w14:paraId="0826F157">
            <w:pPr>
              <w:spacing w:after="0" w:line="240" w:lineRule="auto"/>
            </w:pPr>
            <w:r>
              <w:t>Operating System</w:t>
            </w:r>
          </w:p>
        </w:tc>
        <w:tc>
          <w:tcPr>
            <w:tcW w:w="5112" w:type="dxa"/>
            <w:vAlign w:val="top"/>
          </w:tcPr>
          <w:p w14:paraId="1E2C8C57">
            <w:pPr>
              <w:spacing w:after="0" w:line="240" w:lineRule="auto"/>
            </w:pPr>
            <w:r>
              <w:t>Windows / Linux / macOS</w:t>
            </w:r>
          </w:p>
        </w:tc>
      </w:tr>
      <w:tr w14:paraId="1C58D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top"/>
          </w:tcPr>
          <w:p w14:paraId="13C84591">
            <w:pPr>
              <w:spacing w:after="0" w:line="240" w:lineRule="auto"/>
            </w:pPr>
            <w:r>
              <w:t>Python</w:t>
            </w:r>
          </w:p>
        </w:tc>
        <w:tc>
          <w:tcPr>
            <w:tcW w:w="5112" w:type="dxa"/>
            <w:vAlign w:val="top"/>
          </w:tcPr>
          <w:p w14:paraId="5FE2FA2E">
            <w:pPr>
              <w:spacing w:after="0" w:line="240" w:lineRule="auto"/>
            </w:pPr>
            <w:r>
              <w:t>Python 3.x</w:t>
            </w:r>
          </w:p>
        </w:tc>
      </w:tr>
      <w:tr w14:paraId="42312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top"/>
          </w:tcPr>
          <w:p w14:paraId="6840F267">
            <w:pPr>
              <w:spacing w:after="0" w:line="240" w:lineRule="auto"/>
            </w:pPr>
            <w:r>
              <w:t>IDE</w:t>
            </w:r>
          </w:p>
        </w:tc>
        <w:tc>
          <w:tcPr>
            <w:tcW w:w="5112" w:type="dxa"/>
            <w:vAlign w:val="top"/>
          </w:tcPr>
          <w:p w14:paraId="510CA38E">
            <w:pPr>
              <w:spacing w:after="0" w:line="240" w:lineRule="auto"/>
            </w:pPr>
            <w:r>
              <w:t>VS Code / PyCharm</w:t>
            </w:r>
          </w:p>
        </w:tc>
      </w:tr>
      <w:tr w14:paraId="52933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top"/>
          </w:tcPr>
          <w:p w14:paraId="5688EE7E">
            <w:pPr>
              <w:spacing w:after="0" w:line="240" w:lineRule="auto"/>
            </w:pPr>
            <w:r>
              <w:t>Browser</w:t>
            </w:r>
          </w:p>
        </w:tc>
        <w:tc>
          <w:tcPr>
            <w:tcW w:w="5112" w:type="dxa"/>
            <w:vAlign w:val="top"/>
          </w:tcPr>
          <w:p w14:paraId="0A69A144">
            <w:pPr>
              <w:spacing w:after="0" w:line="240" w:lineRule="auto"/>
            </w:pPr>
            <w:r>
              <w:t>Google Chrome / Edge / Firefox</w:t>
            </w:r>
          </w:p>
        </w:tc>
      </w:tr>
      <w:tr w14:paraId="59898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top"/>
          </w:tcPr>
          <w:p w14:paraId="5E8C6576">
            <w:pPr>
              <w:spacing w:after="0" w:line="240" w:lineRule="auto"/>
            </w:pPr>
            <w:r>
              <w:t>Unit Test Framework</w:t>
            </w:r>
          </w:p>
        </w:tc>
        <w:tc>
          <w:tcPr>
            <w:tcW w:w="5112" w:type="dxa"/>
            <w:vAlign w:val="top"/>
          </w:tcPr>
          <w:p w14:paraId="2DD06CAB">
            <w:pPr>
              <w:spacing w:after="0" w:line="240" w:lineRule="auto"/>
            </w:pPr>
            <w:r>
              <w:t>unittest (built-in)</w:t>
            </w:r>
          </w:p>
        </w:tc>
      </w:tr>
      <w:tr w14:paraId="0420C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top"/>
          </w:tcPr>
          <w:p w14:paraId="04C8AD3C">
            <w:pPr>
              <w:spacing w:after="0" w:line="240" w:lineRule="auto"/>
            </w:pPr>
            <w:r>
              <w:t>Automation Framework</w:t>
            </w:r>
          </w:p>
        </w:tc>
        <w:tc>
          <w:tcPr>
            <w:tcW w:w="5112" w:type="dxa"/>
            <w:vAlign w:val="top"/>
          </w:tcPr>
          <w:p w14:paraId="3C24AB55">
            <w:pPr>
              <w:spacing w:after="0" w:line="240" w:lineRule="auto"/>
            </w:pPr>
            <w:r>
              <w:t>PyTest</w:t>
            </w:r>
          </w:p>
        </w:tc>
      </w:tr>
      <w:tr w14:paraId="514C6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top"/>
          </w:tcPr>
          <w:p w14:paraId="5FE7693E">
            <w:pPr>
              <w:spacing w:after="0" w:line="240" w:lineRule="auto"/>
            </w:pPr>
            <w:r>
              <w:t>Web Automation</w:t>
            </w:r>
          </w:p>
        </w:tc>
        <w:tc>
          <w:tcPr>
            <w:tcW w:w="5112" w:type="dxa"/>
            <w:vAlign w:val="top"/>
          </w:tcPr>
          <w:p w14:paraId="3BC95D8D">
            <w:pPr>
              <w:spacing w:after="0" w:line="240" w:lineRule="auto"/>
            </w:pPr>
            <w:r>
              <w:t>Selenium 4</w:t>
            </w:r>
          </w:p>
        </w:tc>
      </w:tr>
      <w:tr w14:paraId="31839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top"/>
          </w:tcPr>
          <w:p w14:paraId="2BC731F3">
            <w:pPr>
              <w:spacing w:after="0" w:line="240" w:lineRule="auto"/>
            </w:pPr>
            <w:r>
              <w:t>Reporting</w:t>
            </w:r>
          </w:p>
        </w:tc>
        <w:tc>
          <w:tcPr>
            <w:tcW w:w="5112" w:type="dxa"/>
            <w:vAlign w:val="top"/>
          </w:tcPr>
          <w:p w14:paraId="0443BC3E">
            <w:pPr>
              <w:spacing w:after="0" w:line="240" w:lineRule="auto"/>
            </w:pPr>
            <w:r>
              <w:t>pytest-html</w:t>
            </w:r>
          </w:p>
        </w:tc>
      </w:tr>
      <w:tr w14:paraId="12CEE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top"/>
          </w:tcPr>
          <w:p w14:paraId="29BD4453">
            <w:pPr>
              <w:spacing w:after="0" w:line="240" w:lineRule="auto"/>
            </w:pPr>
            <w:r>
              <w:t>Data</w:t>
            </w:r>
          </w:p>
        </w:tc>
        <w:tc>
          <w:tcPr>
            <w:tcW w:w="5112" w:type="dxa"/>
            <w:vAlign w:val="top"/>
          </w:tcPr>
          <w:p w14:paraId="52F8D967">
            <w:pPr>
              <w:spacing w:after="0" w:line="240" w:lineRule="auto"/>
            </w:pPr>
            <w:r>
              <w:t>CSV / JSON</w:t>
            </w:r>
          </w:p>
        </w:tc>
      </w:tr>
    </w:tbl>
    <w:p w14:paraId="4BA1FB22">
      <w:r>
        <w:t>Suggested installation commands:</w:t>
      </w:r>
    </w:p>
    <w:p w14:paraId="26589BA7">
      <w:pPr>
        <w:pStyle w:val="164"/>
        <w:spacing w:after="100"/>
        <w:ind w:left="288"/>
      </w:pPr>
      <w:r>
        <w:t>python --version</w:t>
      </w:r>
      <w:r>
        <w:br w:type="textWrapping"/>
      </w:r>
      <w:r>
        <w:t>pip install selenium pytest pytest-html</w:t>
      </w:r>
    </w:p>
    <w:p w14:paraId="23AB9FD0">
      <w:r>
        <w:t>Verify installation:</w:t>
      </w:r>
    </w:p>
    <w:p w14:paraId="2FFE8752">
      <w:pPr>
        <w:pStyle w:val="164"/>
        <w:spacing w:after="100"/>
        <w:ind w:left="288"/>
      </w:pPr>
      <w:r>
        <w:t>python -m pytest --version</w:t>
      </w:r>
      <w:r>
        <w:br w:type="textWrapping"/>
      </w:r>
      <w:r>
        <w:t>python -c "import selenium; print(selenium.__version__)"</w:t>
      </w:r>
    </w:p>
    <w:p w14:paraId="5123D3BF">
      <w:r>
        <w:br w:type="page"/>
      </w:r>
    </w:p>
    <w:p w14:paraId="08986569">
      <w:pPr>
        <w:pStyle w:val="2"/>
      </w:pPr>
      <w:r>
        <w:t>Experiment 1 – Unittest: First Test Case, Assertions and Setup/Teardown</w:t>
      </w:r>
    </w:p>
    <w:p w14:paraId="04736435">
      <w:r>
        <w:t>Aim: To create a basic Python unittest program using test methods, assertions, setup and teardown.</w:t>
      </w:r>
    </w:p>
    <w:p w14:paraId="5C869657">
      <w:pPr>
        <w:pStyle w:val="3"/>
      </w:pPr>
      <w:r>
        <w:t>Theory</w:t>
      </w:r>
    </w:p>
    <w:p w14:paraId="20C764A3">
      <w:r>
        <w:t>unittest is Python's built-in unit-testing framework. A test class normally inherits from unittest.TestCase. setUp() runs before each test method and tearDown() runs after each test method. Assertion methods compare the expected result with the actual result.</w:t>
      </w:r>
    </w:p>
    <w:p w14:paraId="6A4730E4">
      <w:pPr>
        <w:pStyle w:val="3"/>
      </w:pPr>
      <w:r>
        <w:t>Program</w:t>
      </w:r>
    </w:p>
    <w:p w14:paraId="795C4C45">
      <w:pPr>
        <w:pStyle w:val="164"/>
        <w:spacing w:after="100"/>
        <w:ind w:left="288"/>
      </w:pPr>
      <w:r>
        <w:t>import unittest</w:t>
      </w:r>
      <w:r>
        <w:br w:type="textWrapping"/>
      </w:r>
      <w:r>
        <w:br w:type="textWrapping"/>
      </w:r>
      <w:r>
        <w:t>class CalculatorTest(unittest.TestCase):</w:t>
      </w:r>
      <w:r>
        <w:br w:type="textWrapping"/>
      </w:r>
      <w:r>
        <w:br w:type="textWrapping"/>
      </w:r>
      <w:r>
        <w:t xml:space="preserve">    def setUp(self):</w:t>
      </w:r>
      <w:r>
        <w:br w:type="textWrapping"/>
      </w:r>
      <w:r>
        <w:t xml:space="preserve">        self.a = 10</w:t>
      </w:r>
      <w:r>
        <w:br w:type="textWrapping"/>
      </w:r>
      <w:r>
        <w:t xml:space="preserve">        self.b = 5</w:t>
      </w:r>
      <w:r>
        <w:br w:type="textWrapping"/>
      </w:r>
      <w:r>
        <w:br w:type="textWrapping"/>
      </w:r>
      <w:r>
        <w:t xml:space="preserve">    def test_addition(self):</w:t>
      </w:r>
      <w:r>
        <w:br w:type="textWrapping"/>
      </w:r>
      <w:r>
        <w:t xml:space="preserve">        result = self.a + self.b</w:t>
      </w:r>
      <w:r>
        <w:br w:type="textWrapping"/>
      </w:r>
      <w:r>
        <w:t xml:space="preserve">        self.assertEqual(result, 15)</w:t>
      </w:r>
      <w:r>
        <w:br w:type="textWrapping"/>
      </w:r>
      <w:r>
        <w:br w:type="textWrapping"/>
      </w:r>
      <w:r>
        <w:t xml:space="preserve">    def test_greater_value(self):</w:t>
      </w:r>
      <w:r>
        <w:br w:type="textWrapping"/>
      </w:r>
      <w:r>
        <w:t xml:space="preserve">        self.assertGreater(self.a, self.b)</w:t>
      </w:r>
      <w:r>
        <w:br w:type="textWrapping"/>
      </w:r>
      <w:r>
        <w:br w:type="textWrapping"/>
      </w:r>
      <w:r>
        <w:t xml:space="preserve">    def tearDown(self):</w:t>
      </w:r>
      <w:r>
        <w:br w:type="textWrapping"/>
      </w:r>
      <w:r>
        <w:t xml:space="preserve">        self.a = None</w:t>
      </w:r>
      <w:r>
        <w:br w:type="textWrapping"/>
      </w:r>
      <w:r>
        <w:t xml:space="preserve">        self.b = None</w:t>
      </w:r>
      <w:r>
        <w:br w:type="textWrapping"/>
      </w:r>
      <w:r>
        <w:br w:type="textWrapping"/>
      </w:r>
      <w:r>
        <w:t>if __name__ == "__main__":</w:t>
      </w:r>
      <w:r>
        <w:br w:type="textWrapping"/>
      </w:r>
      <w:r>
        <w:t xml:space="preserve">    unittest.main()</w:t>
      </w:r>
      <w:r>
        <w:br w:type="textWrapping"/>
      </w:r>
    </w:p>
    <w:p w14:paraId="236EBCEB">
      <w:pPr>
        <w:pStyle w:val="3"/>
      </w:pPr>
      <w:r>
        <w:t>Execution</w:t>
      </w:r>
    </w:p>
    <w:p w14:paraId="6BC693CC">
      <w:pPr>
        <w:pStyle w:val="164"/>
        <w:spacing w:after="100"/>
        <w:ind w:left="288"/>
      </w:pPr>
      <w:r>
        <w:t>python test_unittest_basic.py</w:t>
      </w:r>
    </w:p>
    <w:p w14:paraId="58860508">
      <w:pPr>
        <w:pStyle w:val="3"/>
      </w:pPr>
      <w:r>
        <w:t>Expected Result</w:t>
      </w:r>
    </w:p>
    <w:p w14:paraId="6BFA2DA2">
      <w:r>
        <w:t>Both test methods should pass. The unittest runner displays the number of tests executed and the final status OK.</w:t>
      </w:r>
    </w:p>
    <w:p w14:paraId="1BE081D3">
      <w:pPr>
        <w:pStyle w:val="3"/>
      </w:pPr>
      <w:r>
        <w:t>Key Assertions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 w14:paraId="065F9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5806CD61">
            <w:pPr>
              <w:spacing w:after="0" w:line="240" w:lineRule="auto"/>
            </w:pPr>
            <w:r>
              <w:rPr>
                <w:b/>
              </w:rPr>
              <w:t>Assertion</w:t>
            </w:r>
          </w:p>
        </w:tc>
        <w:tc>
          <w:tcPr>
            <w:tcW w:w="5112" w:type="dxa"/>
            <w:vAlign w:val="center"/>
          </w:tcPr>
          <w:p w14:paraId="4EC968DF">
            <w:pPr>
              <w:spacing w:after="0" w:line="240" w:lineRule="auto"/>
            </w:pPr>
            <w:r>
              <w:rPr>
                <w:b/>
              </w:rPr>
              <w:t>Purpose</w:t>
            </w:r>
          </w:p>
        </w:tc>
      </w:tr>
      <w:tr w14:paraId="00249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top"/>
          </w:tcPr>
          <w:p w14:paraId="7D3C4BE9">
            <w:pPr>
              <w:spacing w:after="0" w:line="240" w:lineRule="auto"/>
            </w:pPr>
            <w:r>
              <w:t>assertEqual(a, b)</w:t>
            </w:r>
          </w:p>
        </w:tc>
        <w:tc>
          <w:tcPr>
            <w:tcW w:w="5112" w:type="dxa"/>
            <w:vAlign w:val="top"/>
          </w:tcPr>
          <w:p w14:paraId="1BE85F9B">
            <w:pPr>
              <w:spacing w:after="0" w:line="240" w:lineRule="auto"/>
            </w:pPr>
            <w:r>
              <w:t>Checks that a equals b.</w:t>
            </w:r>
          </w:p>
        </w:tc>
      </w:tr>
      <w:tr w14:paraId="6ACE5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top"/>
          </w:tcPr>
          <w:p w14:paraId="1F11D451">
            <w:pPr>
              <w:spacing w:after="0" w:line="240" w:lineRule="auto"/>
            </w:pPr>
            <w:r>
              <w:t>assertNotEqual(a, b)</w:t>
            </w:r>
          </w:p>
        </w:tc>
        <w:tc>
          <w:tcPr>
            <w:tcW w:w="5112" w:type="dxa"/>
            <w:vAlign w:val="top"/>
          </w:tcPr>
          <w:p w14:paraId="7A0654F3">
            <w:pPr>
              <w:spacing w:after="0" w:line="240" w:lineRule="auto"/>
            </w:pPr>
            <w:r>
              <w:t>Checks that a and b are different.</w:t>
            </w:r>
          </w:p>
        </w:tc>
      </w:tr>
      <w:tr w14:paraId="5A41C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top"/>
          </w:tcPr>
          <w:p w14:paraId="3322C909">
            <w:pPr>
              <w:spacing w:after="0" w:line="240" w:lineRule="auto"/>
            </w:pPr>
            <w:r>
              <w:t>assertTrue(x)</w:t>
            </w:r>
          </w:p>
        </w:tc>
        <w:tc>
          <w:tcPr>
            <w:tcW w:w="5112" w:type="dxa"/>
            <w:vAlign w:val="top"/>
          </w:tcPr>
          <w:p w14:paraId="19A195F7">
            <w:pPr>
              <w:spacing w:after="0" w:line="240" w:lineRule="auto"/>
            </w:pPr>
            <w:r>
              <w:t>Checks that x is True.</w:t>
            </w:r>
          </w:p>
        </w:tc>
      </w:tr>
      <w:tr w14:paraId="6B166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top"/>
          </w:tcPr>
          <w:p w14:paraId="55728397">
            <w:pPr>
              <w:spacing w:after="0" w:line="240" w:lineRule="auto"/>
            </w:pPr>
            <w:r>
              <w:t>assertFalse(x)</w:t>
            </w:r>
          </w:p>
        </w:tc>
        <w:tc>
          <w:tcPr>
            <w:tcW w:w="5112" w:type="dxa"/>
            <w:vAlign w:val="top"/>
          </w:tcPr>
          <w:p w14:paraId="77DD94C7">
            <w:pPr>
              <w:spacing w:after="0" w:line="240" w:lineRule="auto"/>
            </w:pPr>
            <w:r>
              <w:t>Checks that x is False.</w:t>
            </w:r>
          </w:p>
        </w:tc>
      </w:tr>
      <w:tr w14:paraId="6CE44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top"/>
          </w:tcPr>
          <w:p w14:paraId="733BBC28">
            <w:pPr>
              <w:spacing w:after="0" w:line="240" w:lineRule="auto"/>
            </w:pPr>
            <w:r>
              <w:t>assertGreater(a, b)</w:t>
            </w:r>
          </w:p>
        </w:tc>
        <w:tc>
          <w:tcPr>
            <w:tcW w:w="5112" w:type="dxa"/>
            <w:vAlign w:val="top"/>
          </w:tcPr>
          <w:p w14:paraId="7EC5DED9">
            <w:pPr>
              <w:spacing w:after="0" w:line="240" w:lineRule="auto"/>
            </w:pPr>
            <w:r>
              <w:t>Checks that a &gt; b.</w:t>
            </w:r>
          </w:p>
        </w:tc>
      </w:tr>
    </w:tbl>
    <w:p w14:paraId="74F961E1">
      <w:pPr>
        <w:pStyle w:val="3"/>
      </w:pPr>
      <w:r>
        <w:t>Result / Observation</w:t>
      </w:r>
    </w:p>
    <w:p w14:paraId="0C5FB17A">
      <w:pPr>
        <w:rPr>
          <w:rFonts w:hint="default"/>
        </w:rPr>
      </w:pPr>
      <w:r>
        <w:t>Record your execution result here: _</w:t>
      </w:r>
      <w:r>
        <w:rPr>
          <w:rFonts w:hint="default"/>
        </w:rPr>
        <w:t>Executed python test_unittest_basic.py. Ran 2 tests in</w:t>
      </w:r>
    </w:p>
    <w:p w14:paraId="2F6A921F">
      <w:r>
        <w:rPr>
          <w:rFonts w:hint="default"/>
        </w:rPr>
        <w:t>0.002s. Status: OK. Both test_addition and test_greater_value passed successfully.</w:t>
      </w:r>
    </w:p>
    <w:p w14:paraId="2D9C3788">
      <w:pPr>
        <w:pStyle w:val="2"/>
      </w:pPr>
      <w:r>
        <w:t>Experiment 2 – Unittest Test Suite</w:t>
      </w:r>
    </w:p>
    <w:p w14:paraId="788E09BE">
      <w:r>
        <w:t>Aim: To group multiple unittest test cases into a test suite and execute them together.</w:t>
      </w:r>
    </w:p>
    <w:p w14:paraId="0EDB5557">
      <w:pPr>
        <w:pStyle w:val="164"/>
        <w:spacing w:after="100"/>
        <w:ind w:left="288"/>
      </w:pPr>
      <w:r>
        <w:t>import unittest</w:t>
      </w:r>
      <w:r>
        <w:br w:type="textWrapping"/>
      </w:r>
      <w:r>
        <w:br w:type="textWrapping"/>
      </w:r>
      <w:r>
        <w:t>class LoginTest(unittest.TestCase):</w:t>
      </w:r>
      <w:r>
        <w:br w:type="textWrapping"/>
      </w:r>
      <w:r>
        <w:t xml:space="preserve">    def test_valid_username(self):</w:t>
      </w:r>
      <w:r>
        <w:br w:type="textWrapping"/>
      </w:r>
      <w:r>
        <w:t xml:space="preserve">        self.assertEqual("admin", "admin")</w:t>
      </w:r>
      <w:r>
        <w:br w:type="textWrapping"/>
      </w:r>
      <w:r>
        <w:br w:type="textWrapping"/>
      </w:r>
      <w:r>
        <w:t xml:space="preserve">    def test_invalid_username(self):</w:t>
      </w:r>
      <w:r>
        <w:br w:type="textWrapping"/>
      </w:r>
      <w:r>
        <w:t xml:space="preserve">        self.assertNotEqual("guest", "admin")</w:t>
      </w:r>
      <w:r>
        <w:br w:type="textWrapping"/>
      </w:r>
      <w:r>
        <w:br w:type="textWrapping"/>
      </w:r>
      <w:r>
        <w:t>class SearchTest(unittest.TestCase):</w:t>
      </w:r>
      <w:r>
        <w:br w:type="textWrapping"/>
      </w:r>
      <w:r>
        <w:t xml:space="preserve">    def test_search_text(self):</w:t>
      </w:r>
      <w:r>
        <w:br w:type="textWrapping"/>
      </w:r>
      <w:r>
        <w:t xml:space="preserve">        self.assertIn("Python", "Python Automation")</w:t>
      </w:r>
      <w:r>
        <w:br w:type="textWrapping"/>
      </w:r>
      <w:r>
        <w:br w:type="textWrapping"/>
      </w:r>
      <w:r>
        <w:t>suite = unittest.TestSuite()</w:t>
      </w:r>
      <w:r>
        <w:br w:type="textWrapping"/>
      </w:r>
      <w:r>
        <w:t>suite.addTest(unittest.makeSuite(LoginTest))</w:t>
      </w:r>
      <w:r>
        <w:br w:type="textWrapping"/>
      </w:r>
      <w:r>
        <w:t>suite.addTest(unittest.makeSuite(SearchTest))</w:t>
      </w:r>
      <w:r>
        <w:br w:type="textWrapping"/>
      </w:r>
      <w:r>
        <w:br w:type="textWrapping"/>
      </w:r>
      <w:r>
        <w:t>runner = unittest.TextTestRunner(verbosity=2)</w:t>
      </w:r>
      <w:r>
        <w:br w:type="textWrapping"/>
      </w:r>
      <w:r>
        <w:t>runner.run(suite)</w:t>
      </w:r>
      <w:r>
        <w:br w:type="textWrapping"/>
      </w:r>
    </w:p>
    <w:p w14:paraId="60FDF4D6">
      <w:r>
        <w:t>Note: On newer Python versions, unittest.TestLoader can be used instead of makeSuite when makeSuite is deprecated in the installed version.</w:t>
      </w:r>
    </w:p>
    <w:p w14:paraId="68C3ED7A">
      <w:pPr>
        <w:pStyle w:val="164"/>
        <w:spacing w:after="100"/>
        <w:ind w:left="288"/>
      </w:pPr>
      <w:r>
        <w:t>loader = unittest.TestLoader()</w:t>
      </w:r>
      <w:r>
        <w:br w:type="textWrapping"/>
      </w:r>
      <w:r>
        <w:t>suite = unittest.TestSuite()</w:t>
      </w:r>
      <w:r>
        <w:br w:type="textWrapping"/>
      </w:r>
      <w:r>
        <w:t>suite.addTests(loader.loadTestsFromTestCase(LoginTest))</w:t>
      </w:r>
      <w:r>
        <w:br w:type="textWrapping"/>
      </w:r>
      <w:r>
        <w:t>suite.addTests(loader.loadTestsFromTestCase(SearchTest))</w:t>
      </w:r>
      <w:r>
        <w:br w:type="textWrapping"/>
      </w:r>
      <w:r>
        <w:t>unittest.TextTestRunner(verbosity=2).run(suite)</w:t>
      </w:r>
      <w:r>
        <w:br w:type="textWrapping"/>
      </w:r>
    </w:p>
    <w:p w14:paraId="5F204D65">
      <w:pPr>
        <w:pStyle w:val="3"/>
      </w:pPr>
      <w:r>
        <w:t>Result / Observation</w:t>
      </w:r>
    </w:p>
    <w:p w14:paraId="0ACA14A3">
      <w:pPr>
        <w:rPr>
          <w:rFonts w:hint="default"/>
        </w:rPr>
      </w:pPr>
      <w:r>
        <w:t xml:space="preserve">Record the number of tests executed and passed: </w:t>
      </w:r>
      <w:r>
        <w:rPr>
          <w:rFonts w:hint="default"/>
        </w:rPr>
        <w:t>Executed 3 tests in 0.003s</w:t>
      </w:r>
    </w:p>
    <w:p w14:paraId="10AE3B35">
      <w:pPr>
        <w:rPr>
          <w:rFonts w:hint="default"/>
          <w:lang w:val="en-US"/>
        </w:rPr>
      </w:pPr>
      <w:r>
        <w:rPr>
          <w:rFonts w:hint="default"/>
        </w:rPr>
        <w:t>(test_valid_username, test_invalid_username, test_search_text). Total executed: 3, Passed: 3,</w:t>
      </w:r>
      <w:r>
        <w:rPr>
          <w:rFonts w:hint="default"/>
          <w:lang w:val="en-US"/>
        </w:rPr>
        <w:t xml:space="preserve"> Failed:0</w:t>
      </w:r>
    </w:p>
    <w:p w14:paraId="4EAAEB93">
      <w:pPr>
        <w:pStyle w:val="2"/>
      </w:pPr>
      <w:r>
        <w:t>Experiment 3 – PyTest Installation, Naming, Tests and Assertions</w:t>
      </w:r>
    </w:p>
    <w:p w14:paraId="648D4321">
      <w:r>
        <w:t>Aim: To create PyTest test files and understand discovery conventions.</w:t>
      </w:r>
    </w:p>
    <w:p w14:paraId="2E721F1D">
      <w:pPr>
        <w:pStyle w:val="3"/>
      </w:pPr>
      <w:r>
        <w:t>PyTest Naming Conventions</w:t>
      </w:r>
    </w:p>
    <w:p w14:paraId="217D0ED0">
      <w:pPr>
        <w:pStyle w:val="23"/>
      </w:pPr>
      <w:r>
        <w:t>Test file normally starts with test_ or ends with _test.py.</w:t>
      </w:r>
    </w:p>
    <w:p w14:paraId="517B8FD9">
      <w:pPr>
        <w:pStyle w:val="23"/>
      </w:pPr>
      <w:r>
        <w:t>Test functions normally start with test_.</w:t>
      </w:r>
    </w:p>
    <w:p w14:paraId="3F0EC21B">
      <w:pPr>
        <w:pStyle w:val="23"/>
      </w:pPr>
      <w:r>
        <w:t>Test classes normally start with Test and should not define __init__().</w:t>
      </w:r>
    </w:p>
    <w:p w14:paraId="05181167">
      <w:pPr>
        <w:pStyle w:val="164"/>
        <w:spacing w:after="100"/>
        <w:ind w:left="288"/>
      </w:pPr>
      <w:r>
        <w:t># test_calculator.py</w:t>
      </w:r>
      <w:r>
        <w:br w:type="textWrapping"/>
      </w:r>
      <w:r>
        <w:br w:type="textWrapping"/>
      </w:r>
      <w:r>
        <w:t>def add(a, b):</w:t>
      </w:r>
      <w:r>
        <w:br w:type="textWrapping"/>
      </w:r>
      <w:r>
        <w:t xml:space="preserve">    return a + b</w:t>
      </w:r>
      <w:r>
        <w:br w:type="textWrapping"/>
      </w:r>
      <w:r>
        <w:br w:type="textWrapping"/>
      </w:r>
      <w:r>
        <w:t>def test_addition():</w:t>
      </w:r>
      <w:r>
        <w:br w:type="textWrapping"/>
      </w:r>
      <w:r>
        <w:t xml:space="preserve">    assert add(2, 3) == 5</w:t>
      </w:r>
      <w:r>
        <w:br w:type="textWrapping"/>
      </w:r>
      <w:r>
        <w:br w:type="textWrapping"/>
      </w:r>
      <w:r>
        <w:t>def test_positive_result():</w:t>
      </w:r>
      <w:r>
        <w:br w:type="textWrapping"/>
      </w:r>
      <w:r>
        <w:t xml:space="preserve">    assert add(2, 3) &gt; 0</w:t>
      </w:r>
      <w:r>
        <w:br w:type="textWrapping"/>
      </w:r>
    </w:p>
    <w:p w14:paraId="2F9571A7">
      <w:pPr>
        <w:pStyle w:val="164"/>
        <w:spacing w:after="100"/>
        <w:ind w:left="288"/>
      </w:pPr>
      <w:r>
        <w:t>pytest -v</w:t>
      </w:r>
    </w:p>
    <w:p w14:paraId="2FA095FE">
      <w:pPr>
        <w:pStyle w:val="3"/>
      </w:pPr>
      <w:r>
        <w:t>Expected Result</w:t>
      </w:r>
    </w:p>
    <w:p w14:paraId="75D8EBE7">
      <w:r>
        <w:t>PyTest discovers the test functions and reports PASSED/FAILED status.</w:t>
      </w:r>
    </w:p>
    <w:p w14:paraId="05C94364">
      <w:pPr>
        <w:pStyle w:val="3"/>
      </w:pPr>
      <w:r>
        <w:t>Result / Observation</w:t>
      </w:r>
    </w:p>
    <w:p w14:paraId="427B5D31">
      <w:pPr>
        <w:rPr>
          <w:rFonts w:hint="default"/>
        </w:rPr>
      </w:pPr>
      <w:r>
        <w:t>Record your result:</w:t>
      </w:r>
      <w:r>
        <w:rPr>
          <w:rFonts w:hint="default"/>
        </w:rPr>
        <w:t>Ran `pytest -v`. Discovered 2 test functions (test_addition,</w:t>
      </w:r>
    </w:p>
    <w:p w14:paraId="5D15FEAF">
      <w:r>
        <w:rPr>
          <w:rFonts w:hint="default"/>
        </w:rPr>
        <w:t>test_positive_result). Result: 2 PASSED in 0.03s.</w:t>
      </w:r>
    </w:p>
    <w:p w14:paraId="77BC2C5B">
      <w:pPr>
        <w:pStyle w:val="2"/>
      </w:pPr>
      <w:r>
        <w:t>Experiment 4 – PyTest Subsets, Multiple Test Cases and Fixtures</w:t>
      </w:r>
    </w:p>
    <w:p w14:paraId="5345D528">
      <w:r>
        <w:t>Aim: To run selected tests and use fixtures for reusable setup and teardown.</w:t>
      </w:r>
    </w:p>
    <w:p w14:paraId="51B7711E">
      <w:pPr>
        <w:pStyle w:val="164"/>
        <w:spacing w:after="100"/>
        <w:ind w:left="288"/>
      </w:pPr>
      <w:r>
        <w:t># test_user.py</w:t>
      </w:r>
      <w:r>
        <w:br w:type="textWrapping"/>
      </w:r>
      <w:r>
        <w:br w:type="textWrapping"/>
      </w:r>
      <w:r>
        <w:t>import pytest</w:t>
      </w:r>
      <w:r>
        <w:br w:type="textWrapping"/>
      </w:r>
      <w:r>
        <w:br w:type="textWrapping"/>
      </w:r>
      <w:r>
        <w:t>@pytest.fixture</w:t>
      </w:r>
      <w:r>
        <w:br w:type="textWrapping"/>
      </w:r>
      <w:r>
        <w:t>def user():</w:t>
      </w:r>
      <w:r>
        <w:br w:type="textWrapping"/>
      </w:r>
      <w:r>
        <w:t xml:space="preserve">    return {"username": "admin", "role": "tester"}</w:t>
      </w:r>
      <w:r>
        <w:br w:type="textWrapping"/>
      </w:r>
      <w:r>
        <w:br w:type="textWrapping"/>
      </w:r>
      <w:r>
        <w:t>def test_username(user):</w:t>
      </w:r>
      <w:r>
        <w:br w:type="textWrapping"/>
      </w:r>
      <w:r>
        <w:t xml:space="preserve">    assert user["username"] == "admin"</w:t>
      </w:r>
      <w:r>
        <w:br w:type="textWrapping"/>
      </w:r>
      <w:r>
        <w:br w:type="textWrapping"/>
      </w:r>
      <w:r>
        <w:t>def test_role(user):</w:t>
      </w:r>
      <w:r>
        <w:br w:type="textWrapping"/>
      </w:r>
      <w:r>
        <w:t xml:space="preserve">    assert user["role"] == "tester"</w:t>
      </w:r>
      <w:r>
        <w:br w:type="textWrapping"/>
      </w:r>
      <w:r>
        <w:br w:type="textWrapping"/>
      </w:r>
      <w:r>
        <w:t>def test_dictionary(user):</w:t>
      </w:r>
      <w:r>
        <w:br w:type="textWrapping"/>
      </w:r>
      <w:r>
        <w:t xml:space="preserve">    assert "username" in user</w:t>
      </w:r>
      <w:r>
        <w:br w:type="textWrapping"/>
      </w:r>
    </w:p>
    <w:p w14:paraId="6DDB80C3">
      <w:pPr>
        <w:pStyle w:val="3"/>
      </w:pPr>
      <w:r>
        <w:t>Run Selected Tests</w:t>
      </w:r>
    </w:p>
    <w:p w14:paraId="5DF97D1F">
      <w:pPr>
        <w:pStyle w:val="164"/>
        <w:spacing w:after="100"/>
        <w:ind w:left="288"/>
      </w:pPr>
      <w:r>
        <w:t>pytest -v tests/test_user.py::test_username</w:t>
      </w:r>
      <w:r>
        <w:br w:type="textWrapping"/>
      </w:r>
      <w:r>
        <w:t>pytest -v -k username</w:t>
      </w:r>
      <w:r>
        <w:br w:type="textWrapping"/>
      </w:r>
      <w:r>
        <w:t>pytest -v -k "user and not role"</w:t>
      </w:r>
    </w:p>
    <w:p w14:paraId="0234BC54">
      <w:pPr>
        <w:pStyle w:val="3"/>
      </w:pPr>
      <w:r>
        <w:t>Fixture Lifecycle</w:t>
      </w:r>
    </w:p>
    <w:p w14:paraId="7DE41900">
      <w:r>
        <w:t>A fixture can prepare data/resources before a test and clean them up after the test. The yield form is useful when cleanup is required.</w:t>
      </w:r>
    </w:p>
    <w:p w14:paraId="074A8275">
      <w:pPr>
        <w:pStyle w:val="164"/>
        <w:spacing w:after="100"/>
        <w:ind w:left="288"/>
      </w:pPr>
      <w:r>
        <w:t>import pytest</w:t>
      </w:r>
      <w:r>
        <w:br w:type="textWrapping"/>
      </w:r>
      <w:r>
        <w:br w:type="textWrapping"/>
      </w:r>
      <w:r>
        <w:t>@pytest.fixture</w:t>
      </w:r>
      <w:r>
        <w:br w:type="textWrapping"/>
      </w:r>
      <w:r>
        <w:t>def resource():</w:t>
      </w:r>
      <w:r>
        <w:br w:type="textWrapping"/>
      </w:r>
      <w:r>
        <w:t xml:space="preserve">    print("SETUP")</w:t>
      </w:r>
      <w:r>
        <w:br w:type="textWrapping"/>
      </w:r>
      <w:r>
        <w:t xml:space="preserve">    data = {"status": "ready"}</w:t>
      </w:r>
      <w:r>
        <w:br w:type="textWrapping"/>
      </w:r>
      <w:r>
        <w:t xml:space="preserve">    yield data</w:t>
      </w:r>
      <w:r>
        <w:br w:type="textWrapping"/>
      </w:r>
      <w:r>
        <w:t xml:space="preserve">    print("TEARDOWN")</w:t>
      </w:r>
      <w:r>
        <w:br w:type="textWrapping"/>
      </w:r>
      <w:r>
        <w:br w:type="textWrapping"/>
      </w:r>
      <w:r>
        <w:t>def test_resource(resource):</w:t>
      </w:r>
      <w:r>
        <w:br w:type="textWrapping"/>
      </w:r>
      <w:r>
        <w:t xml:space="preserve">    assert resource["status"] == "ready"</w:t>
      </w:r>
      <w:r>
        <w:br w:type="textWrapping"/>
      </w:r>
    </w:p>
    <w:p w14:paraId="5040ED9D">
      <w:pPr>
        <w:pStyle w:val="3"/>
      </w:pPr>
      <w:r>
        <w:t>Result / Observation</w:t>
      </w:r>
    </w:p>
    <w:p w14:paraId="30E77336">
      <w:pPr>
        <w:rPr>
          <w:rFonts w:hint="default"/>
        </w:rPr>
      </w:pPr>
      <w:r>
        <w:rPr>
          <w:rFonts w:hint="default"/>
        </w:rPr>
        <w:t>Record which tests were selected and the final status: Executed `pytest -v -k &amp;quot;user and not</w:t>
      </w:r>
    </w:p>
    <w:p w14:paraId="22798505">
      <w:pPr>
        <w:rPr>
          <w:rFonts w:hint="default"/>
        </w:rPr>
      </w:pPr>
      <w:r>
        <w:rPr>
          <w:rFonts w:hint="default"/>
        </w:rPr>
        <w:t>role&amp;quot;`. Selected test_username and test_dictionary; deselected test_role. Final status: 2</w:t>
      </w:r>
    </w:p>
    <w:p w14:paraId="0DDF359D">
      <w:r>
        <w:rPr>
          <w:rFonts w:hint="default"/>
        </w:rPr>
        <w:t>PASSED, 1 deselected.</w:t>
      </w:r>
    </w:p>
    <w:p w14:paraId="2DD4911F">
      <w:pPr>
        <w:pStyle w:val="2"/>
      </w:pPr>
      <w:r>
        <w:t>Experiment 5 – conftest.py and Selenium Test Migration to PyTest</w:t>
      </w:r>
    </w:p>
    <w:p w14:paraId="3D728EB4">
      <w:r>
        <w:t>Aim: To centralize Selenium WebDriver setup/teardown using conftest.py and execute browser tests through PyTest.</w:t>
      </w:r>
    </w:p>
    <w:p w14:paraId="70DE1E6E">
      <w:pPr>
        <w:pStyle w:val="3"/>
      </w:pPr>
      <w:r>
        <w:t>Recommended Structure</w:t>
      </w:r>
    </w:p>
    <w:p w14:paraId="099D16BA">
      <w:pPr>
        <w:pStyle w:val="164"/>
        <w:spacing w:after="100"/>
        <w:ind w:left="288"/>
      </w:pPr>
      <w:r>
        <w:t>project/</w:t>
      </w:r>
      <w:r>
        <w:br w:type="textWrapping"/>
      </w:r>
      <w:r>
        <w:t>│</w:t>
      </w:r>
      <w:r>
        <w:br w:type="textWrapping"/>
      </w:r>
      <w:r>
        <w:t>├── conftest.py</w:t>
      </w:r>
      <w:r>
        <w:br w:type="textWrapping"/>
      </w:r>
      <w:r>
        <w:t>├── pytest.ini</w:t>
      </w:r>
      <w:r>
        <w:br w:type="textWrapping"/>
      </w:r>
      <w:r>
        <w:t>└── tests/</w:t>
      </w:r>
      <w:r>
        <w:br w:type="textWrapping"/>
      </w:r>
      <w:r>
        <w:t xml:space="preserve">    └── test_home.py</w:t>
      </w:r>
      <w:r>
        <w:br w:type="textWrapping"/>
      </w:r>
    </w:p>
    <w:p w14:paraId="2796F6F7">
      <w:pPr>
        <w:pStyle w:val="3"/>
      </w:pPr>
      <w:r>
        <w:t>conftest.py</w:t>
      </w:r>
    </w:p>
    <w:p w14:paraId="4EA50EE4">
      <w:pPr>
        <w:pStyle w:val="164"/>
        <w:spacing w:after="100"/>
        <w:ind w:left="288"/>
      </w:pPr>
      <w:r>
        <w:t>import pytest</w:t>
      </w:r>
      <w:r>
        <w:br w:type="textWrapping"/>
      </w:r>
      <w:r>
        <w:t>from selenium import webdriver</w:t>
      </w:r>
      <w:r>
        <w:br w:type="textWrapping"/>
      </w:r>
      <w:r>
        <w:br w:type="textWrapping"/>
      </w:r>
      <w:r>
        <w:t>@pytest.fixture</w:t>
      </w:r>
      <w:r>
        <w:br w:type="textWrapping"/>
      </w:r>
      <w:r>
        <w:t>def driver():</w:t>
      </w:r>
      <w:r>
        <w:br w:type="textWrapping"/>
      </w:r>
      <w:r>
        <w:t xml:space="preserve">    browser = webdriver.Chrome()</w:t>
      </w:r>
      <w:r>
        <w:br w:type="textWrapping"/>
      </w:r>
      <w:r>
        <w:t xml:space="preserve">    browser.maximize_window()</w:t>
      </w:r>
      <w:r>
        <w:br w:type="textWrapping"/>
      </w:r>
      <w:r>
        <w:t xml:space="preserve">    yield browser</w:t>
      </w:r>
      <w:r>
        <w:br w:type="textWrapping"/>
      </w:r>
      <w:r>
        <w:t xml:space="preserve">    browser.quit()</w:t>
      </w:r>
      <w:r>
        <w:br w:type="textWrapping"/>
      </w:r>
    </w:p>
    <w:p w14:paraId="16FE0AC5">
      <w:pPr>
        <w:pStyle w:val="3"/>
      </w:pPr>
      <w:r>
        <w:t>tests/test_home.py</w:t>
      </w:r>
    </w:p>
    <w:p w14:paraId="1C142FD6">
      <w:pPr>
        <w:pStyle w:val="164"/>
        <w:spacing w:after="100"/>
        <w:ind w:left="288"/>
      </w:pPr>
      <w:r>
        <w:t>def test_home_title(driver):</w:t>
      </w:r>
      <w:r>
        <w:br w:type="textWrapping"/>
      </w:r>
      <w:r>
        <w:t xml:space="preserve">    driver.get("https://www.saucedemo.com/")</w:t>
      </w:r>
      <w:r>
        <w:br w:type="textWrapping"/>
      </w:r>
      <w:r>
        <w:t xml:space="preserve">    assert "Swag Labs" in driver.title</w:t>
      </w:r>
      <w:r>
        <w:br w:type="textWrapping"/>
      </w:r>
    </w:p>
    <w:p w14:paraId="390E3836">
      <w:pPr>
        <w:pStyle w:val="3"/>
      </w:pPr>
      <w:r>
        <w:t>pytest.ini</w:t>
      </w:r>
    </w:p>
    <w:p w14:paraId="6F22E90E">
      <w:pPr>
        <w:pStyle w:val="164"/>
        <w:spacing w:after="100"/>
        <w:ind w:left="288"/>
      </w:pPr>
      <w:r>
        <w:t>[pytest]</w:t>
      </w:r>
      <w:r>
        <w:br w:type="textWrapping"/>
      </w:r>
      <w:r>
        <w:t>testpaths = tests</w:t>
      </w:r>
      <w:r>
        <w:br w:type="textWrapping"/>
      </w:r>
      <w:r>
        <w:t>addopts = -v</w:t>
      </w:r>
      <w:r>
        <w:br w:type="textWrapping"/>
      </w:r>
    </w:p>
    <w:p w14:paraId="3F4C631A">
      <w:pPr>
        <w:pStyle w:val="3"/>
      </w:pPr>
      <w:r>
        <w:t>Run</w:t>
      </w:r>
    </w:p>
    <w:p w14:paraId="6330AD48">
      <w:pPr>
        <w:pStyle w:val="164"/>
        <w:spacing w:after="100"/>
        <w:ind w:left="288"/>
      </w:pPr>
      <w:r>
        <w:t>pytest</w:t>
      </w:r>
    </w:p>
    <w:p w14:paraId="2AFC6C76">
      <w:r>
        <w:t>This experiment demonstrates moving Selenium initialization and cleanup out of individual tests and into a reusable PyTest fixture.</w:t>
      </w:r>
    </w:p>
    <w:p w14:paraId="5CB03F06">
      <w:pPr>
        <w:pStyle w:val="3"/>
      </w:pPr>
      <w:r>
        <w:t>Result / Observation</w:t>
      </w:r>
    </w:p>
    <w:p w14:paraId="5ADE49D4">
      <w:r>
        <w:t xml:space="preserve">Browser opened/closed successfully: </w:t>
      </w:r>
      <w:r>
        <w:rPr>
          <w:rFonts w:hint="default"/>
        </w:rPr>
        <w:t>Browser opened/closed successfully: Ye</w:t>
      </w:r>
      <w:r>
        <w:rPr>
          <w:rFonts w:hint="default"/>
          <w:lang w:val="en-US"/>
        </w:rPr>
        <w:t>s</w:t>
      </w:r>
      <w:r>
        <w:t xml:space="preserve">  Test status: </w:t>
      </w:r>
      <w:r>
        <w:rPr>
          <w:rFonts w:hint="default"/>
        </w:rPr>
        <w:t>1 PASSED</w:t>
      </w:r>
    </w:p>
    <w:p w14:paraId="636EC177">
      <w:pPr>
        <w:pStyle w:val="2"/>
      </w:pPr>
      <w:r>
        <w:t>Experiment 6 – PyTest HTML Reporting</w:t>
      </w:r>
    </w:p>
    <w:p w14:paraId="456E8000">
      <w:r>
        <w:t>Aim: To generate an HTML execution report for the test suite.</w:t>
      </w:r>
    </w:p>
    <w:p w14:paraId="32627850">
      <w:pPr>
        <w:pStyle w:val="164"/>
        <w:spacing w:after="100"/>
        <w:ind w:left="288"/>
      </w:pPr>
      <w:r>
        <w:t>pip install pytest-html</w:t>
      </w:r>
    </w:p>
    <w:p w14:paraId="59729678">
      <w:pPr>
        <w:pStyle w:val="3"/>
      </w:pPr>
      <w:r>
        <w:t>Run Tests with Report</w:t>
      </w:r>
    </w:p>
    <w:p w14:paraId="559DB1CB">
      <w:pPr>
        <w:pStyle w:val="164"/>
        <w:spacing w:after="100"/>
        <w:ind w:left="288"/>
      </w:pPr>
      <w:r>
        <w:t>pytest -v --html=reports/report.html --self-contained-html</w:t>
      </w:r>
    </w:p>
    <w:p w14:paraId="03C27744">
      <w:r>
        <w:t>Open the generated report.html file in a browser. The report contains test results, durations and metadata. For failure screenshots, the test framework can attach or save screenshots as part of failure handling.</w:t>
      </w:r>
    </w:p>
    <w:p w14:paraId="744B8294">
      <w:pPr>
        <w:pStyle w:val="3"/>
      </w:pPr>
      <w:r>
        <w:t>Result / Observation</w:t>
      </w:r>
    </w:p>
    <w:p w14:paraId="731AC7FC">
      <w:pPr>
        <w:rPr>
          <w:rFonts w:hint="default"/>
        </w:rPr>
      </w:pPr>
      <w:r>
        <w:t xml:space="preserve">Report generated at: </w:t>
      </w:r>
      <w:r>
        <w:rPr>
          <w:rFonts w:hint="default"/>
        </w:rPr>
        <w:t>Report generated at: reports/report.html</w:t>
      </w:r>
    </w:p>
    <w:p w14:paraId="4E04AF67">
      <w:r>
        <w:rPr>
          <w:rFonts w:hint="default"/>
        </w:rPr>
        <w:t>Number of passed tests: 1 Failed: 0 Skipped: 0</w:t>
      </w:r>
    </w:p>
    <w:p w14:paraId="175FB150">
      <w:r>
        <w:br w:type="page"/>
      </w:r>
    </w:p>
    <w:p w14:paraId="6762217B">
      <w:pPr>
        <w:pStyle w:val="2"/>
      </w:pPr>
      <w:r>
        <w:t>Experiment 7 – Assignment 8: Data-Driven Automation (DDT)</w:t>
      </w:r>
    </w:p>
    <w:p w14:paraId="5806C935">
      <w:r>
        <w:t>Aim: To execute multiple login test cases using external JSON/CSV data and verify the expected validation result.</w:t>
      </w:r>
    </w:p>
    <w:p w14:paraId="723CF301">
      <w:pPr>
        <w:pStyle w:val="3"/>
      </w:pPr>
      <w:r>
        <w:t>Test Data – JSON Example</w:t>
      </w:r>
    </w:p>
    <w:p w14:paraId="61FCD877">
      <w:pPr>
        <w:pStyle w:val="164"/>
        <w:spacing w:after="100"/>
        <w:ind w:left="288"/>
      </w:pPr>
      <w:r>
        <w:t>[</w:t>
      </w:r>
      <w:r>
        <w:br w:type="textWrapping"/>
      </w:r>
      <w:r>
        <w:t xml:space="preserve">  {</w:t>
      </w:r>
      <w:r>
        <w:br w:type="textWrapping"/>
      </w:r>
      <w:r>
        <w:t xml:space="preserve">    "username": "standard_user",</w:t>
      </w:r>
      <w:r>
        <w:br w:type="textWrapping"/>
      </w:r>
      <w:r>
        <w:t xml:space="preserve">    "password": "secret_sauce",</w:t>
      </w:r>
      <w:r>
        <w:br w:type="textWrapping"/>
      </w:r>
      <w:r>
        <w:t xml:space="preserve">    "expected": "success"</w:t>
      </w:r>
      <w:r>
        <w:br w:type="textWrapping"/>
      </w:r>
      <w:r>
        <w:t xml:space="preserve">  },</w:t>
      </w:r>
      <w:r>
        <w:br w:type="textWrapping"/>
      </w:r>
      <w:r>
        <w:t xml:space="preserve">  {</w:t>
      </w:r>
      <w:r>
        <w:br w:type="textWrapping"/>
      </w:r>
      <w:r>
        <w:t xml:space="preserve">    "username": "wrong_user",</w:t>
      </w:r>
      <w:r>
        <w:br w:type="textWrapping"/>
      </w:r>
      <w:r>
        <w:t xml:space="preserve">    "password": "wrong_password",</w:t>
      </w:r>
      <w:r>
        <w:br w:type="textWrapping"/>
      </w:r>
      <w:r>
        <w:t xml:space="preserve">    "expected": "error"</w:t>
      </w:r>
      <w:r>
        <w:br w:type="textWrapping"/>
      </w:r>
      <w:r>
        <w:t xml:space="preserve">  }</w:t>
      </w:r>
      <w:r>
        <w:br w:type="textWrapping"/>
      </w:r>
      <w:r>
        <w:t>]</w:t>
      </w:r>
      <w:r>
        <w:br w:type="textWrapping"/>
      </w:r>
    </w:p>
    <w:p w14:paraId="3C72E375">
      <w:pPr>
        <w:pStyle w:val="3"/>
      </w:pPr>
      <w:r>
        <w:t>PyTest Data-Driven Test</w:t>
      </w:r>
    </w:p>
    <w:p w14:paraId="5DAD7AD3">
      <w:pPr>
        <w:pStyle w:val="164"/>
        <w:spacing w:after="100"/>
        <w:ind w:left="288"/>
      </w:pPr>
      <w:r>
        <w:t>import json</w:t>
      </w:r>
      <w:r>
        <w:br w:type="textWrapping"/>
      </w:r>
      <w:r>
        <w:t>import pytest</w:t>
      </w:r>
      <w:r>
        <w:br w:type="textWrapping"/>
      </w:r>
      <w:r>
        <w:t>from selenium import webdriver</w:t>
      </w:r>
      <w:r>
        <w:br w:type="textWrapping"/>
      </w:r>
      <w:r>
        <w:t>from selenium.webdriver.common.by import By</w:t>
      </w:r>
      <w:r>
        <w:br w:type="textWrapping"/>
      </w:r>
      <w:r>
        <w:br w:type="textWrapping"/>
      </w:r>
      <w:r>
        <w:t>with open("data/login_data.json", "r", encoding="utf-8") as f:</w:t>
      </w:r>
      <w:r>
        <w:br w:type="textWrapping"/>
      </w:r>
      <w:r>
        <w:t xml:space="preserve">    test_data = json.load(f)</w:t>
      </w:r>
      <w:r>
        <w:br w:type="textWrapping"/>
      </w:r>
      <w:r>
        <w:br w:type="textWrapping"/>
      </w:r>
      <w:r>
        <w:t>@pytest.mark.parametrize("data", test_data)</w:t>
      </w:r>
      <w:r>
        <w:br w:type="textWrapping"/>
      </w:r>
      <w:r>
        <w:t>def test_login(data):</w:t>
      </w:r>
      <w:r>
        <w:br w:type="textWrapping"/>
      </w:r>
      <w:r>
        <w:t xml:space="preserve">    driver = webdriver.Chrome()</w:t>
      </w:r>
      <w:r>
        <w:br w:type="textWrapping"/>
      </w:r>
      <w:r>
        <w:t xml:space="preserve">    try:</w:t>
      </w:r>
      <w:r>
        <w:br w:type="textWrapping"/>
      </w:r>
      <w:r>
        <w:t xml:space="preserve">        driver.get("https://www.saucedemo.com/")</w:t>
      </w:r>
      <w:r>
        <w:br w:type="textWrapping"/>
      </w:r>
      <w:r>
        <w:t xml:space="preserve">        driver.find_element(By.ID, "user-name").send_keys(data["username"])</w:t>
      </w:r>
      <w:r>
        <w:br w:type="textWrapping"/>
      </w:r>
      <w:r>
        <w:t xml:space="preserve">        driver.find_element(By.ID, "password").send_keys(data["password"])</w:t>
      </w:r>
      <w:r>
        <w:br w:type="textWrapping"/>
      </w:r>
      <w:r>
        <w:t xml:space="preserve">        driver.find_element(By.ID, "login-button").click()</w:t>
      </w:r>
      <w:r>
        <w:br w:type="textWrapping"/>
      </w:r>
      <w:r>
        <w:br w:type="textWrapping"/>
      </w:r>
      <w:r>
        <w:t xml:space="preserve">        if data["expected"] == "success":</w:t>
      </w:r>
      <w:r>
        <w:br w:type="textWrapping"/>
      </w:r>
      <w:r>
        <w:t xml:space="preserve">            assert "inventory" in driver.current_url</w:t>
      </w:r>
      <w:r>
        <w:br w:type="textWrapping"/>
      </w:r>
      <w:r>
        <w:t xml:space="preserve">        else:</w:t>
      </w:r>
      <w:r>
        <w:br w:type="textWrapping"/>
      </w:r>
      <w:r>
        <w:t xml:space="preserve">            error = driver.find_element(By.CSS_SELECTOR, "[data-test='error']")</w:t>
      </w:r>
      <w:r>
        <w:br w:type="textWrapping"/>
      </w:r>
      <w:r>
        <w:t xml:space="preserve">            assert error.is_displayed()</w:t>
      </w:r>
      <w:r>
        <w:br w:type="textWrapping"/>
      </w:r>
      <w:r>
        <w:t xml:space="preserve">    finally:</w:t>
      </w:r>
      <w:r>
        <w:br w:type="textWrapping"/>
      </w:r>
      <w:r>
        <w:t xml:space="preserve">        driver.quit()</w:t>
      </w:r>
      <w:r>
        <w:br w:type="textWrapping"/>
      </w:r>
    </w:p>
    <w:p w14:paraId="593A4F95">
      <w:pPr>
        <w:pStyle w:val="3"/>
      </w:pPr>
      <w:r>
        <w:t>CSV Alternative</w:t>
      </w:r>
    </w:p>
    <w:p w14:paraId="1CB19F21">
      <w:pPr>
        <w:pStyle w:val="164"/>
        <w:spacing w:after="100"/>
        <w:ind w:left="288"/>
      </w:pPr>
      <w:r>
        <w:t>import csv</w:t>
      </w:r>
      <w:r>
        <w:br w:type="textWrapping"/>
      </w:r>
      <w:r>
        <w:br w:type="textWrapping"/>
      </w:r>
      <w:r>
        <w:t>with open("data/login.csv", newline="", encoding="utf-8") as f:</w:t>
      </w:r>
      <w:r>
        <w:br w:type="textWrapping"/>
      </w:r>
      <w:r>
        <w:t xml:space="preserve">    rows = list(csv.DictReader(f))</w:t>
      </w:r>
      <w:r>
        <w:br w:type="textWrapping"/>
      </w:r>
      <w:r>
        <w:br w:type="textWrapping"/>
      </w:r>
      <w:r>
        <w:t>for row in rows:</w:t>
      </w:r>
      <w:r>
        <w:br w:type="textWrapping"/>
      </w:r>
      <w:r>
        <w:t xml:space="preserve">    print(row["username"], row["password"], row["expected"])</w:t>
      </w:r>
      <w:r>
        <w:br w:type="textWrapping"/>
      </w:r>
    </w:p>
    <w:p w14:paraId="3933A3DF">
      <w:pPr>
        <w:pStyle w:val="3"/>
      </w:pPr>
      <w:r>
        <w:t>Assignment Validation</w:t>
      </w:r>
    </w:p>
    <w:p w14:paraId="3648532D">
      <w:pPr>
        <w:pStyle w:val="23"/>
      </w:pPr>
      <w:r>
        <w:t>External test data is read instead of hard-coding every test case.</w:t>
      </w:r>
    </w:p>
    <w:p w14:paraId="743CFC84">
      <w:pPr>
        <w:pStyle w:val="23"/>
      </w:pPr>
      <w:r>
        <w:t>Both valid and invalid credentials are tested.</w:t>
      </w:r>
    </w:p>
    <w:p w14:paraId="11CFBF73">
      <w:pPr>
        <w:pStyle w:val="23"/>
      </w:pPr>
      <w:r>
        <w:t>The expected outcome is asserted for each data row.</w:t>
      </w:r>
    </w:p>
    <w:p w14:paraId="6D0F305D">
      <w:pPr>
        <w:pStyle w:val="23"/>
      </w:pPr>
      <w:r>
        <w:t>The browser is closed even when a test fails by using try/finally or a fixture.</w:t>
      </w:r>
    </w:p>
    <w:p w14:paraId="0983A421">
      <w:pPr>
        <w:pStyle w:val="3"/>
      </w:pPr>
      <w:r>
        <w:t>Result / Observation</w:t>
      </w:r>
    </w:p>
    <w:p w14:paraId="12699487">
      <w:r>
        <w:t xml:space="preserve">Number of data sets executed: </w:t>
      </w:r>
      <w:r>
        <w:rPr>
          <w:rFonts w:hint="default"/>
        </w:rPr>
        <w:t>Number of data sets executed: 2 Passed: 2 Failed: 0</w:t>
      </w:r>
    </w:p>
    <w:p w14:paraId="1BA5986A">
      <w:pPr>
        <w:pStyle w:val="2"/>
      </w:pPr>
      <w:r>
        <w:t>Experiment 8 – Page Object Model Fundamentals</w:t>
      </w:r>
    </w:p>
    <w:p w14:paraId="059CFE4F">
      <w:r>
        <w:t>Aim: To understand and implement a maintainable Selenium framework using Page Object Model.</w:t>
      </w:r>
    </w:p>
    <w:p w14:paraId="0F68E8A1">
      <w:pPr>
        <w:pStyle w:val="3"/>
      </w:pPr>
      <w:r>
        <w:t>Why a Framework?</w:t>
      </w:r>
    </w:p>
    <w:p w14:paraId="650E76C4">
      <w:pPr>
        <w:pStyle w:val="23"/>
      </w:pPr>
      <w:r>
        <w:t>Reduces duplication.</w:t>
      </w:r>
    </w:p>
    <w:p w14:paraId="16A2BB59">
      <w:pPr>
        <w:pStyle w:val="23"/>
      </w:pPr>
      <w:r>
        <w:t>Separates UI locators and actions from test assertions.</w:t>
      </w:r>
    </w:p>
    <w:p w14:paraId="2C0B4969">
      <w:pPr>
        <w:pStyle w:val="23"/>
      </w:pPr>
      <w:r>
        <w:t>Makes locator changes easier to maintain.</w:t>
      </w:r>
    </w:p>
    <w:p w14:paraId="6C153FB4">
      <w:pPr>
        <w:pStyle w:val="23"/>
      </w:pPr>
      <w:r>
        <w:t>Improves readability and reuse.</w:t>
      </w:r>
    </w:p>
    <w:p w14:paraId="06EF5AB8">
      <w:pPr>
        <w:pStyle w:val="23"/>
      </w:pPr>
      <w:r>
        <w:t>Supports scalable test suites.</w:t>
      </w:r>
    </w:p>
    <w:p w14:paraId="7FAB9A91">
      <w:pPr>
        <w:pStyle w:val="3"/>
      </w:pPr>
      <w:r>
        <w:t>Recommended Architecture</w:t>
      </w:r>
    </w:p>
    <w:p w14:paraId="16485110">
      <w:pPr>
        <w:pStyle w:val="164"/>
        <w:spacing w:after="100"/>
        <w:ind w:left="288"/>
      </w:pPr>
      <w:r>
        <w:t>project/</w:t>
      </w:r>
      <w:r>
        <w:br w:type="textWrapping"/>
      </w:r>
      <w:r>
        <w:t>├── base/</w:t>
      </w:r>
      <w:r>
        <w:br w:type="textWrapping"/>
      </w:r>
      <w:r>
        <w:t>│   └── base_page.py</w:t>
      </w:r>
      <w:r>
        <w:br w:type="textWrapping"/>
      </w:r>
      <w:r>
        <w:t>├── pages/</w:t>
      </w:r>
      <w:r>
        <w:br w:type="textWrapping"/>
      </w:r>
      <w:r>
        <w:t>│   ├── login_page.py</w:t>
      </w:r>
      <w:r>
        <w:br w:type="textWrapping"/>
      </w:r>
      <w:r>
        <w:t>│   └── dashboard_page.py</w:t>
      </w:r>
      <w:r>
        <w:br w:type="textWrapping"/>
      </w:r>
      <w:r>
        <w:t>├── tests/</w:t>
      </w:r>
      <w:r>
        <w:br w:type="textWrapping"/>
      </w:r>
      <w:r>
        <w:t>│   └── test_login.py</w:t>
      </w:r>
      <w:r>
        <w:br w:type="textWrapping"/>
      </w:r>
      <w:r>
        <w:t>├── utils/</w:t>
      </w:r>
      <w:r>
        <w:br w:type="textWrapping"/>
      </w:r>
      <w:r>
        <w:t>│   ├── csv_reader.py</w:t>
      </w:r>
      <w:r>
        <w:br w:type="textWrapping"/>
      </w:r>
      <w:r>
        <w:t>│   └── screenshot.py</w:t>
      </w:r>
      <w:r>
        <w:br w:type="textWrapping"/>
      </w:r>
      <w:r>
        <w:t>├── config/</w:t>
      </w:r>
      <w:r>
        <w:br w:type="textWrapping"/>
      </w:r>
      <w:r>
        <w:t>│   └── config.py</w:t>
      </w:r>
      <w:r>
        <w:br w:type="textWrapping"/>
      </w:r>
      <w:r>
        <w:t>├── data/</w:t>
      </w:r>
      <w:r>
        <w:br w:type="textWrapping"/>
      </w:r>
      <w:r>
        <w:t>│   └── login.csv</w:t>
      </w:r>
      <w:r>
        <w:br w:type="textWrapping"/>
      </w:r>
      <w:r>
        <w:t>├── conftest.py</w:t>
      </w:r>
      <w:r>
        <w:br w:type="textWrapping"/>
      </w:r>
      <w:r>
        <w:t>├── pytest.ini</w:t>
      </w:r>
      <w:r>
        <w:br w:type="textWrapping"/>
      </w:r>
      <w:r>
        <w:t>└── reports/</w:t>
      </w:r>
      <w:r>
        <w:br w:type="textWrapping"/>
      </w:r>
    </w:p>
    <w:p w14:paraId="04118C3B">
      <w:pPr>
        <w:pStyle w:val="3"/>
      </w:pPr>
      <w:r>
        <w:t>BasePage</w:t>
      </w:r>
    </w:p>
    <w:p w14:paraId="5DF97819">
      <w:pPr>
        <w:pStyle w:val="164"/>
        <w:spacing w:after="100"/>
        <w:ind w:left="288"/>
      </w:pPr>
      <w:r>
        <w:t>class BasePage:</w:t>
      </w:r>
      <w:r>
        <w:br w:type="textWrapping"/>
      </w:r>
      <w:r>
        <w:t xml:space="preserve">    def __init__(self, driver):</w:t>
      </w:r>
      <w:r>
        <w:br w:type="textWrapping"/>
      </w:r>
      <w:r>
        <w:t xml:space="preserve">        self.driver = driver</w:t>
      </w:r>
      <w:r>
        <w:br w:type="textWrapping"/>
      </w:r>
      <w:r>
        <w:br w:type="textWrapping"/>
      </w:r>
      <w:r>
        <w:t xml:space="preserve">    def open(self, url):</w:t>
      </w:r>
      <w:r>
        <w:br w:type="textWrapping"/>
      </w:r>
      <w:r>
        <w:t xml:space="preserve">        self.driver.get(url)</w:t>
      </w:r>
      <w:r>
        <w:br w:type="textWrapping"/>
      </w:r>
      <w:r>
        <w:br w:type="textWrapping"/>
      </w:r>
      <w:r>
        <w:t xml:space="preserve">    def get_title(self):</w:t>
      </w:r>
      <w:r>
        <w:br w:type="textWrapping"/>
      </w:r>
      <w:r>
        <w:t xml:space="preserve">        return self.driver.title</w:t>
      </w:r>
      <w:r>
        <w:br w:type="textWrapping"/>
      </w:r>
      <w:r>
        <w:br w:type="textWrapping"/>
      </w:r>
      <w:r>
        <w:t xml:space="preserve">    def get_text(self, locator):</w:t>
      </w:r>
      <w:r>
        <w:br w:type="textWrapping"/>
      </w:r>
      <w:r>
        <w:t xml:space="preserve">        return self.driver.find_element(*locator).text</w:t>
      </w:r>
      <w:r>
        <w:br w:type="textWrapping"/>
      </w:r>
      <w:r>
        <w:br w:type="textWrapping"/>
      </w:r>
      <w:r>
        <w:t xml:space="preserve">    def click(self, locator):</w:t>
      </w:r>
      <w:r>
        <w:br w:type="textWrapping"/>
      </w:r>
      <w:r>
        <w:t xml:space="preserve">        self.driver.find_element(*locator).click()</w:t>
      </w:r>
      <w:r>
        <w:br w:type="textWrapping"/>
      </w:r>
      <w:r>
        <w:br w:type="textWrapping"/>
      </w:r>
      <w:r>
        <w:t xml:space="preserve">    def type_text(self, locator, text):</w:t>
      </w:r>
      <w:r>
        <w:br w:type="textWrapping"/>
      </w:r>
      <w:r>
        <w:t xml:space="preserve">        element = self.driver.find_element(*locator)</w:t>
      </w:r>
      <w:r>
        <w:br w:type="textWrapping"/>
      </w:r>
      <w:r>
        <w:t xml:space="preserve">        element.clear()</w:t>
      </w:r>
      <w:r>
        <w:br w:type="textWrapping"/>
      </w:r>
      <w:r>
        <w:t xml:space="preserve">        element.send_keys(text)</w:t>
      </w:r>
      <w:r>
        <w:br w:type="textWrapping"/>
      </w:r>
    </w:p>
    <w:p w14:paraId="47F9C7A5">
      <w:pPr>
        <w:pStyle w:val="3"/>
      </w:pPr>
      <w:r>
        <w:t>LoginPage</w:t>
      </w:r>
    </w:p>
    <w:p w14:paraId="2082BD9E">
      <w:pPr>
        <w:pStyle w:val="164"/>
        <w:spacing w:after="100"/>
        <w:ind w:left="288"/>
      </w:pPr>
      <w:r>
        <w:t>from selenium.webdriver.common.by import By</w:t>
      </w:r>
      <w:r>
        <w:br w:type="textWrapping"/>
      </w:r>
      <w:r>
        <w:t>from base.base_page import BasePage</w:t>
      </w:r>
      <w:r>
        <w:br w:type="textWrapping"/>
      </w:r>
      <w:r>
        <w:br w:type="textWrapping"/>
      </w:r>
      <w:r>
        <w:t>class LoginPage(BasePage):</w:t>
      </w:r>
      <w:r>
        <w:br w:type="textWrapping"/>
      </w:r>
      <w:r>
        <w:t xml:space="preserve">    USERNAME = (By.ID, "user-name")</w:t>
      </w:r>
      <w:r>
        <w:br w:type="textWrapping"/>
      </w:r>
      <w:r>
        <w:t xml:space="preserve">    PASSWORD = (By.ID, "password")</w:t>
      </w:r>
      <w:r>
        <w:br w:type="textWrapping"/>
      </w:r>
      <w:r>
        <w:t xml:space="preserve">    LOGIN_BUTTON = (By.ID, "login-button")</w:t>
      </w:r>
      <w:r>
        <w:br w:type="textWrapping"/>
      </w:r>
      <w:r>
        <w:br w:type="textWrapping"/>
      </w:r>
      <w:r>
        <w:t xml:space="preserve">    def login(self, username, password):</w:t>
      </w:r>
      <w:r>
        <w:br w:type="textWrapping"/>
      </w:r>
      <w:r>
        <w:t xml:space="preserve">        self.type_text(self.USERNAME, username)</w:t>
      </w:r>
      <w:r>
        <w:br w:type="textWrapping"/>
      </w:r>
      <w:r>
        <w:t xml:space="preserve">        self.type_text(self.PASSWORD, password)</w:t>
      </w:r>
      <w:r>
        <w:br w:type="textWrapping"/>
      </w:r>
      <w:r>
        <w:t xml:space="preserve">        self.click(self.LOGIN_BUTTON)</w:t>
      </w:r>
      <w:r>
        <w:br w:type="textWrapping"/>
      </w:r>
    </w:p>
    <w:p w14:paraId="56F4A0DC">
      <w:pPr>
        <w:pStyle w:val="3"/>
      </w:pPr>
      <w:r>
        <w:t>Test Class</w:t>
      </w:r>
    </w:p>
    <w:p w14:paraId="7D27FF48">
      <w:pPr>
        <w:pStyle w:val="164"/>
        <w:spacing w:after="100"/>
        <w:ind w:left="288"/>
      </w:pPr>
      <w:r>
        <w:t>from pages.login_page import LoginPage</w:t>
      </w:r>
      <w:r>
        <w:br w:type="textWrapping"/>
      </w:r>
      <w:r>
        <w:br w:type="textWrapping"/>
      </w:r>
      <w:r>
        <w:t>def test_valid_login(driver):</w:t>
      </w:r>
      <w:r>
        <w:br w:type="textWrapping"/>
      </w:r>
      <w:r>
        <w:t xml:space="preserve">    driver.get("https://www.saucedemo.com/")</w:t>
      </w:r>
      <w:r>
        <w:br w:type="textWrapping"/>
      </w:r>
      <w:r>
        <w:t xml:space="preserve">    login_page = LoginPage(driver)</w:t>
      </w:r>
      <w:r>
        <w:br w:type="textWrapping"/>
      </w:r>
      <w:r>
        <w:t xml:space="preserve">    login_page.login("standard_user", "secret_sauce")</w:t>
      </w:r>
      <w:r>
        <w:br w:type="textWrapping"/>
      </w:r>
      <w:r>
        <w:t xml:space="preserve">    assert "inventory" in driver.current_url</w:t>
      </w:r>
      <w:r>
        <w:br w:type="textWrapping"/>
      </w:r>
    </w:p>
    <w:p w14:paraId="1C7EF72D">
      <w:pPr>
        <w:pStyle w:val="2"/>
      </w:pPr>
      <w:r>
        <w:t>Experiment 9 – Assignment 7: POM Restructure</w:t>
      </w:r>
    </w:p>
    <w:p w14:paraId="2D1BE281">
      <w:r>
        <w:t>Aim: To restructure a working Selenium script into Page Object Model so that locators/UI methods remain inside page classes and assertions remain in test classes.</w:t>
      </w:r>
    </w:p>
    <w:p w14:paraId="2E0472DA">
      <w:pPr>
        <w:pStyle w:val="3"/>
      </w:pPr>
      <w:r>
        <w:t>Required Separation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 w14:paraId="40212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53474A5A">
            <w:pPr>
              <w:spacing w:after="0" w:line="240" w:lineRule="auto"/>
            </w:pPr>
            <w:r>
              <w:rPr>
                <w:b/>
              </w:rPr>
              <w:t>Layer</w:t>
            </w:r>
          </w:p>
        </w:tc>
        <w:tc>
          <w:tcPr>
            <w:tcW w:w="5112" w:type="dxa"/>
            <w:vAlign w:val="center"/>
          </w:tcPr>
          <w:p w14:paraId="23E382C3">
            <w:pPr>
              <w:spacing w:after="0" w:line="240" w:lineRule="auto"/>
            </w:pPr>
            <w:r>
              <w:rPr>
                <w:b/>
              </w:rPr>
              <w:t>Responsibility</w:t>
            </w:r>
          </w:p>
        </w:tc>
      </w:tr>
      <w:tr w14:paraId="6868F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top"/>
          </w:tcPr>
          <w:p w14:paraId="62E6BD5A">
            <w:pPr>
              <w:spacing w:after="0" w:line="240" w:lineRule="auto"/>
            </w:pPr>
            <w:r>
              <w:t>BasePage</w:t>
            </w:r>
          </w:p>
        </w:tc>
        <w:tc>
          <w:tcPr>
            <w:tcW w:w="5112" w:type="dxa"/>
            <w:vAlign w:val="top"/>
          </w:tcPr>
          <w:p w14:paraId="1CE4CB14">
            <w:pPr>
              <w:spacing w:after="0" w:line="240" w:lineRule="auto"/>
            </w:pPr>
            <w:r>
              <w:t>Reusable browser/UI methods.</w:t>
            </w:r>
          </w:p>
        </w:tc>
      </w:tr>
      <w:tr w14:paraId="7E0D3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top"/>
          </w:tcPr>
          <w:p w14:paraId="2F6EA28B">
            <w:pPr>
              <w:spacing w:after="0" w:line="240" w:lineRule="auto"/>
            </w:pPr>
            <w:r>
              <w:t>LoginPage</w:t>
            </w:r>
          </w:p>
        </w:tc>
        <w:tc>
          <w:tcPr>
            <w:tcW w:w="5112" w:type="dxa"/>
            <w:vAlign w:val="top"/>
          </w:tcPr>
          <w:p w14:paraId="0A37596C">
            <w:pPr>
              <w:spacing w:after="0" w:line="240" w:lineRule="auto"/>
            </w:pPr>
            <w:r>
              <w:t>Login page locators and login actions.</w:t>
            </w:r>
          </w:p>
        </w:tc>
      </w:tr>
      <w:tr w14:paraId="517B3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top"/>
          </w:tcPr>
          <w:p w14:paraId="43912E1B">
            <w:pPr>
              <w:spacing w:after="0" w:line="240" w:lineRule="auto"/>
            </w:pPr>
            <w:r>
              <w:t>DashboardPage</w:t>
            </w:r>
          </w:p>
        </w:tc>
        <w:tc>
          <w:tcPr>
            <w:tcW w:w="5112" w:type="dxa"/>
            <w:vAlign w:val="top"/>
          </w:tcPr>
          <w:p w14:paraId="1DF3788E">
            <w:pPr>
              <w:spacing w:after="0" w:line="240" w:lineRule="auto"/>
            </w:pPr>
            <w:r>
              <w:t>Dashboard-specific locators and actions.</w:t>
            </w:r>
          </w:p>
        </w:tc>
      </w:tr>
      <w:tr w14:paraId="2DF3B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top"/>
          </w:tcPr>
          <w:p w14:paraId="01AECC46">
            <w:pPr>
              <w:spacing w:after="0" w:line="240" w:lineRule="auto"/>
            </w:pPr>
            <w:r>
              <w:t>Test Class</w:t>
            </w:r>
          </w:p>
        </w:tc>
        <w:tc>
          <w:tcPr>
            <w:tcW w:w="5112" w:type="dxa"/>
            <w:vAlign w:val="top"/>
          </w:tcPr>
          <w:p w14:paraId="6D1A4BBC">
            <w:pPr>
              <w:spacing w:after="0" w:line="240" w:lineRule="auto"/>
            </w:pPr>
            <w:r>
              <w:t>Test flow and assertions.</w:t>
            </w:r>
          </w:p>
        </w:tc>
      </w:tr>
      <w:tr w14:paraId="7E9ED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top"/>
          </w:tcPr>
          <w:p w14:paraId="7C66FF47">
            <w:pPr>
              <w:spacing w:after="0" w:line="240" w:lineRule="auto"/>
            </w:pPr>
            <w:r>
              <w:t>Utilities</w:t>
            </w:r>
          </w:p>
        </w:tc>
        <w:tc>
          <w:tcPr>
            <w:tcW w:w="5112" w:type="dxa"/>
            <w:vAlign w:val="top"/>
          </w:tcPr>
          <w:p w14:paraId="1979BB9B">
            <w:pPr>
              <w:spacing w:after="0" w:line="240" w:lineRule="auto"/>
            </w:pPr>
            <w:r>
              <w:t>CSV reading, screenshots and helper functions.</w:t>
            </w:r>
          </w:p>
        </w:tc>
      </w:tr>
      <w:tr w14:paraId="71A3B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top"/>
          </w:tcPr>
          <w:p w14:paraId="678E7560">
            <w:pPr>
              <w:spacing w:after="0" w:line="240" w:lineRule="auto"/>
            </w:pPr>
            <w:r>
              <w:t>Configuration</w:t>
            </w:r>
          </w:p>
        </w:tc>
        <w:tc>
          <w:tcPr>
            <w:tcW w:w="5112" w:type="dxa"/>
            <w:vAlign w:val="top"/>
          </w:tcPr>
          <w:p w14:paraId="00D73BB8">
            <w:pPr>
              <w:spacing w:after="0" w:line="240" w:lineRule="auto"/>
            </w:pPr>
            <w:r>
              <w:t>URLs and framework-level settings.</w:t>
            </w:r>
          </w:p>
        </w:tc>
      </w:tr>
    </w:tbl>
    <w:p w14:paraId="0C2FED3D">
      <w:pPr>
        <w:pStyle w:val="3"/>
      </w:pPr>
      <w:r>
        <w:t>DashboardPage Example</w:t>
      </w:r>
    </w:p>
    <w:p w14:paraId="0F1E2A41">
      <w:pPr>
        <w:pStyle w:val="164"/>
        <w:spacing w:after="100"/>
        <w:ind w:left="288"/>
      </w:pPr>
      <w:r>
        <w:t>from selenium.webdriver.common.by import By</w:t>
      </w:r>
      <w:r>
        <w:br w:type="textWrapping"/>
      </w:r>
      <w:r>
        <w:t>from base.base_page import BasePage</w:t>
      </w:r>
      <w:r>
        <w:br w:type="textWrapping"/>
      </w:r>
      <w:r>
        <w:br w:type="textWrapping"/>
      </w:r>
      <w:r>
        <w:t>class DashboardPage(BasePage):</w:t>
      </w:r>
      <w:r>
        <w:br w:type="textWrapping"/>
      </w:r>
      <w:r>
        <w:t xml:space="preserve">    TITLE = (By.CLASS_NAME, "title")</w:t>
      </w:r>
      <w:r>
        <w:br w:type="textWrapping"/>
      </w:r>
      <w:r>
        <w:br w:type="textWrapping"/>
      </w:r>
      <w:r>
        <w:t xml:space="preserve">    def get_heading(self):</w:t>
      </w:r>
      <w:r>
        <w:br w:type="textWrapping"/>
      </w:r>
      <w:r>
        <w:t xml:space="preserve">        return self.get_text(self.TITLE)</w:t>
      </w:r>
      <w:r>
        <w:br w:type="textWrapping"/>
      </w:r>
    </w:p>
    <w:p w14:paraId="0A1BE52A">
      <w:pPr>
        <w:pStyle w:val="3"/>
      </w:pPr>
      <w:r>
        <w:t>Test Assertion</w:t>
      </w:r>
    </w:p>
    <w:p w14:paraId="5EECBA60">
      <w:pPr>
        <w:pStyle w:val="164"/>
        <w:spacing w:after="100"/>
        <w:ind w:left="288"/>
      </w:pPr>
      <w:r>
        <w:t>def test_dashboard_after_login(driver):</w:t>
      </w:r>
      <w:r>
        <w:br w:type="textWrapping"/>
      </w:r>
      <w:r>
        <w:t xml:space="preserve">    driver.get("https://www.saucedemo.com/")</w:t>
      </w:r>
      <w:r>
        <w:br w:type="textWrapping"/>
      </w:r>
      <w:r>
        <w:t xml:space="preserve">    LoginPage(driver).login("standard_user", "secret_sauce")</w:t>
      </w:r>
      <w:r>
        <w:br w:type="textWrapping"/>
      </w:r>
      <w:r>
        <w:br w:type="textWrapping"/>
      </w:r>
      <w:r>
        <w:t xml:space="preserve">    dashboard = DashboardPage(driver)</w:t>
      </w:r>
      <w:r>
        <w:br w:type="textWrapping"/>
      </w:r>
      <w:r>
        <w:t xml:space="preserve">    assert dashboard.get_heading() == "Products"</w:t>
      </w:r>
      <w:r>
        <w:br w:type="textWrapping"/>
      </w:r>
    </w:p>
    <w:p w14:paraId="3601B43F">
      <w:r>
        <w:t>The test class does not directly contain the page's locators. This is the key POM separation required by the assignment.</w:t>
      </w:r>
    </w:p>
    <w:p w14:paraId="3F6E8894">
      <w:pPr>
        <w:pStyle w:val="2"/>
      </w:pPr>
      <w:r>
        <w:t>Experiment 10 – Screenshots on Test Failure</w:t>
      </w:r>
    </w:p>
    <w:p w14:paraId="719D5EA5">
      <w:r>
        <w:t>Aim: To capture a screenshot automatically when a Selenium test fails.</w:t>
      </w:r>
    </w:p>
    <w:p w14:paraId="288A364D">
      <w:pPr>
        <w:pStyle w:val="3"/>
      </w:pPr>
      <w:r>
        <w:t>Fixture-Based Approach</w:t>
      </w:r>
    </w:p>
    <w:p w14:paraId="2E6CBADB">
      <w:pPr>
        <w:pStyle w:val="164"/>
        <w:spacing w:after="100"/>
        <w:ind w:left="288"/>
      </w:pPr>
      <w:r>
        <w:t>import os</w:t>
      </w:r>
      <w:r>
        <w:br w:type="textWrapping"/>
      </w:r>
      <w:r>
        <w:t>import pytest</w:t>
      </w:r>
      <w:r>
        <w:br w:type="textWrapping"/>
      </w:r>
      <w:r>
        <w:t>from datetime import datetime</w:t>
      </w:r>
      <w:r>
        <w:br w:type="textWrapping"/>
      </w:r>
      <w:r>
        <w:t>from selenium import webdriver</w:t>
      </w:r>
      <w:r>
        <w:br w:type="textWrapping"/>
      </w:r>
      <w:r>
        <w:br w:type="textWrapping"/>
      </w:r>
      <w:r>
        <w:t>@pytest.fixture</w:t>
      </w:r>
      <w:r>
        <w:br w:type="textWrapping"/>
      </w:r>
      <w:r>
        <w:t>def driver(request):</w:t>
      </w:r>
      <w:r>
        <w:br w:type="textWrapping"/>
      </w:r>
      <w:r>
        <w:t xml:space="preserve">    browser = webdriver.Chrome()</w:t>
      </w:r>
      <w:r>
        <w:br w:type="textWrapping"/>
      </w:r>
      <w:r>
        <w:t xml:space="preserve">    browser.maximize_window()</w:t>
      </w:r>
      <w:r>
        <w:br w:type="textWrapping"/>
      </w:r>
      <w:r>
        <w:t xml:space="preserve">    yield browser</w:t>
      </w:r>
      <w:r>
        <w:br w:type="textWrapping"/>
      </w:r>
      <w:r>
        <w:br w:type="textWrapping"/>
      </w:r>
      <w:r>
        <w:t xml:space="preserve">    if request.node.rep_call.failed:</w:t>
      </w:r>
      <w:r>
        <w:br w:type="textWrapping"/>
      </w:r>
      <w:r>
        <w:t xml:space="preserve">        os.makedirs("screenshots", exist_ok=True)</w:t>
      </w:r>
      <w:r>
        <w:br w:type="textWrapping"/>
      </w:r>
      <w:r>
        <w:t xml:space="preserve">        name = request.node.name</w:t>
      </w:r>
      <w:r>
        <w:br w:type="textWrapping"/>
      </w:r>
      <w:r>
        <w:t xml:space="preserve">        stamp = datetime.now().strftime("%Y%m%d_%H%M%S")</w:t>
      </w:r>
      <w:r>
        <w:br w:type="textWrapping"/>
      </w:r>
      <w:r>
        <w:t xml:space="preserve">        browser.save_screenshot(f"screenshots/{name}_{stamp}.png")</w:t>
      </w:r>
      <w:r>
        <w:br w:type="textWrapping"/>
      </w:r>
      <w:r>
        <w:br w:type="textWrapping"/>
      </w:r>
      <w:r>
        <w:t xml:space="preserve">    browser.quit()</w:t>
      </w:r>
      <w:r>
        <w:br w:type="textWrapping"/>
      </w:r>
    </w:p>
    <w:p w14:paraId="20AD8EAC">
      <w:r>
        <w:t>To make the result of each phase available to the fixture, add a pytest_runtest_makereport hook in conftest.py:</w:t>
      </w:r>
    </w:p>
    <w:p w14:paraId="5EB993E6">
      <w:pPr>
        <w:pStyle w:val="164"/>
        <w:spacing w:after="100"/>
        <w:ind w:left="288"/>
      </w:pPr>
      <w:r>
        <w:t>import pytest</w:t>
      </w:r>
      <w:r>
        <w:br w:type="textWrapping"/>
      </w:r>
      <w:r>
        <w:br w:type="textWrapping"/>
      </w:r>
      <w:r>
        <w:t>@pytest.hookimpl(hookwrapper=True)</w:t>
      </w:r>
      <w:r>
        <w:br w:type="textWrapping"/>
      </w:r>
      <w:r>
        <w:t>def pytest_runtest_makereport(item, call):</w:t>
      </w:r>
      <w:r>
        <w:br w:type="textWrapping"/>
      </w:r>
      <w:r>
        <w:t xml:space="preserve">    outcome = yield</w:t>
      </w:r>
      <w:r>
        <w:br w:type="textWrapping"/>
      </w:r>
      <w:r>
        <w:t xml:space="preserve">    rep = outcome.get_result()</w:t>
      </w:r>
      <w:r>
        <w:br w:type="textWrapping"/>
      </w:r>
      <w:r>
        <w:t xml:space="preserve">    setattr(item, "rep_" + rep.when, rep)</w:t>
      </w:r>
      <w:r>
        <w:br w:type="textWrapping"/>
      </w:r>
    </w:p>
    <w:p w14:paraId="367DA379">
      <w:pPr>
        <w:pStyle w:val="3"/>
      </w:pPr>
      <w:r>
        <w:t>Failure Workflow</w:t>
      </w:r>
    </w:p>
    <w:p w14:paraId="45A29F58">
      <w:pPr>
        <w:pStyle w:val="29"/>
      </w:pPr>
      <w:r>
        <w:t>Run the test.</w:t>
      </w:r>
    </w:p>
    <w:p w14:paraId="398F067B">
      <w:pPr>
        <w:pStyle w:val="29"/>
      </w:pPr>
      <w:r>
        <w:t>Test fails during the call phase.</w:t>
      </w:r>
    </w:p>
    <w:p w14:paraId="241DDF24">
      <w:pPr>
        <w:pStyle w:val="29"/>
      </w:pPr>
      <w:r>
        <w:t>PyTest creates the test report object.</w:t>
      </w:r>
    </w:p>
    <w:p w14:paraId="36D842BE">
      <w:pPr>
        <w:pStyle w:val="29"/>
      </w:pPr>
      <w:r>
        <w:t>The fixture checks request.node.rep_call.failed.</w:t>
      </w:r>
    </w:p>
    <w:p w14:paraId="7C7DB6BA">
      <w:pPr>
        <w:pStyle w:val="29"/>
      </w:pPr>
      <w:r>
        <w:t>A screenshot is saved in the screenshots folder.</w:t>
      </w:r>
    </w:p>
    <w:p w14:paraId="3F41FE02">
      <w:pPr>
        <w:pStyle w:val="29"/>
      </w:pPr>
      <w:r>
        <w:t>The browser is closed during cleanup.</w:t>
      </w:r>
    </w:p>
    <w:p w14:paraId="151311F4">
      <w:pPr>
        <w:pStyle w:val="2"/>
      </w:pPr>
      <w:r>
        <w:t>Experiment 11 – Utility to Read CSV Data</w:t>
      </w:r>
    </w:p>
    <w:p w14:paraId="76B7DC98">
      <w:r>
        <w:t>Aim: To create a reusable utility for reading CSV test data.</w:t>
      </w:r>
    </w:p>
    <w:p w14:paraId="50FAE6B1">
      <w:pPr>
        <w:pStyle w:val="164"/>
        <w:spacing w:after="100"/>
        <w:ind w:left="288"/>
      </w:pPr>
      <w:r>
        <w:t>import csv</w:t>
      </w:r>
      <w:r>
        <w:br w:type="textWrapping"/>
      </w:r>
      <w:r>
        <w:br w:type="textWrapping"/>
      </w:r>
      <w:r>
        <w:t>class CSVReader:</w:t>
      </w:r>
      <w:r>
        <w:br w:type="textWrapping"/>
      </w:r>
      <w:r>
        <w:t xml:space="preserve">    @staticmethod</w:t>
      </w:r>
      <w:r>
        <w:br w:type="textWrapping"/>
      </w:r>
      <w:r>
        <w:t xml:space="preserve">    def read(file_path):</w:t>
      </w:r>
      <w:r>
        <w:br w:type="textWrapping"/>
      </w:r>
      <w:r>
        <w:t xml:space="preserve">        with open(file_path, newline="", encoding="utf-8") as file:</w:t>
      </w:r>
      <w:r>
        <w:br w:type="textWrapping"/>
      </w:r>
      <w:r>
        <w:t xml:space="preserve">            return list(csv.DictReader(file))</w:t>
      </w:r>
      <w:r>
        <w:br w:type="textWrapping"/>
      </w:r>
    </w:p>
    <w:p w14:paraId="0288248D">
      <w:pPr>
        <w:pStyle w:val="164"/>
        <w:spacing w:after="100"/>
        <w:ind w:left="288"/>
      </w:pPr>
      <w:r>
        <w:t>from utils.csv_reader import CSVReader</w:t>
      </w:r>
      <w:r>
        <w:br w:type="textWrapping"/>
      </w:r>
      <w:r>
        <w:br w:type="textWrapping"/>
      </w:r>
      <w:r>
        <w:t>data = CSVReader.read("data/login.csv")</w:t>
      </w:r>
      <w:r>
        <w:br w:type="textWrapping"/>
      </w:r>
      <w:r>
        <w:br w:type="textWrapping"/>
      </w:r>
      <w:r>
        <w:t>for row in data:</w:t>
      </w:r>
      <w:r>
        <w:br w:type="textWrapping"/>
      </w:r>
      <w:r>
        <w:t xml:space="preserve">    print(row["username"], row["expected"])</w:t>
      </w:r>
      <w:r>
        <w:br w:type="textWrapping"/>
      </w:r>
    </w:p>
    <w:p w14:paraId="7F797D55">
      <w:r>
        <w:t>This utility can be reused by multiple test modules instead of duplicating CSV-reading code.</w:t>
      </w:r>
    </w:p>
    <w:p w14:paraId="285D2551">
      <w:pPr>
        <w:pStyle w:val="2"/>
      </w:pPr>
      <w:r>
        <w:t>Experiment 12 – BasePage Inheritance and Configuration</w:t>
      </w:r>
    </w:p>
    <w:p w14:paraId="2BBDA68E">
      <w:r>
        <w:t>Aim: To use inheritance and a configuration file so page classes can reuse common browser operations.</w:t>
      </w:r>
    </w:p>
    <w:p w14:paraId="520D34EF">
      <w:pPr>
        <w:pStyle w:val="164"/>
        <w:spacing w:after="100"/>
        <w:ind w:left="288"/>
      </w:pPr>
      <w:r>
        <w:t># config/config.py</w:t>
      </w:r>
      <w:r>
        <w:br w:type="textWrapping"/>
      </w:r>
      <w:r>
        <w:br w:type="textWrapping"/>
      </w:r>
      <w:r>
        <w:t>BASE_URL = "https://www.saucedemo.com/"</w:t>
      </w:r>
      <w:r>
        <w:br w:type="textWrapping"/>
      </w:r>
      <w:r>
        <w:t>BROWSER = "chrome"</w:t>
      </w:r>
      <w:r>
        <w:br w:type="textWrapping"/>
      </w:r>
    </w:p>
    <w:p w14:paraId="066C042A">
      <w:pPr>
        <w:pStyle w:val="164"/>
        <w:spacing w:after="100"/>
        <w:ind w:left="288"/>
      </w:pPr>
      <w:r>
        <w:t># pages/login_page.py</w:t>
      </w:r>
      <w:r>
        <w:br w:type="textWrapping"/>
      </w:r>
      <w:r>
        <w:br w:type="textWrapping"/>
      </w:r>
      <w:r>
        <w:t>from base.base_page import BasePage</w:t>
      </w:r>
      <w:r>
        <w:br w:type="textWrapping"/>
      </w:r>
      <w:r>
        <w:t>from selenium.webdriver.common.by import By</w:t>
      </w:r>
      <w:r>
        <w:br w:type="textWrapping"/>
      </w:r>
      <w:r>
        <w:br w:type="textWrapping"/>
      </w:r>
      <w:r>
        <w:t>class LoginPage(BasePage):</w:t>
      </w:r>
      <w:r>
        <w:br w:type="textWrapping"/>
      </w:r>
      <w:r>
        <w:t xml:space="preserve">    USERNAME = (By.ID, "user-name")</w:t>
      </w:r>
      <w:r>
        <w:br w:type="textWrapping"/>
      </w:r>
      <w:r>
        <w:t xml:space="preserve">    PASSWORD = (By.ID, "password")</w:t>
      </w:r>
      <w:r>
        <w:br w:type="textWrapping"/>
      </w:r>
      <w:r>
        <w:t xml:space="preserve">    LOGIN = (By.ID, "login-button")</w:t>
      </w:r>
      <w:r>
        <w:br w:type="textWrapping"/>
      </w:r>
      <w:r>
        <w:br w:type="textWrapping"/>
      </w:r>
      <w:r>
        <w:t xml:space="preserve">    def login(self, username, password):</w:t>
      </w:r>
      <w:r>
        <w:br w:type="textWrapping"/>
      </w:r>
      <w:r>
        <w:t xml:space="preserve">        self.type_text(self.USERNAME, username)</w:t>
      </w:r>
      <w:r>
        <w:br w:type="textWrapping"/>
      </w:r>
      <w:r>
        <w:t xml:space="preserve">        self.type_text(self.PASSWORD, password)</w:t>
      </w:r>
      <w:r>
        <w:br w:type="textWrapping"/>
      </w:r>
      <w:r>
        <w:t xml:space="preserve">        self.click(self.LOGIN)</w:t>
      </w:r>
      <w:r>
        <w:br w:type="textWrapping"/>
      </w:r>
    </w:p>
    <w:p w14:paraId="218D27AA">
      <w:r>
        <w:t>LoginPage inherits BasePage. Therefore it can use type_text() and click() without implementing those methods again.</w:t>
      </w:r>
    </w:p>
    <w:p w14:paraId="03DE8208">
      <w:pPr>
        <w:pStyle w:val="2"/>
      </w:pPr>
      <w:r>
        <w:t>Experiment 13 – Integrated Module 2 Mini Framework</w:t>
      </w:r>
    </w:p>
    <w:p w14:paraId="2D1CDA50">
      <w:r>
        <w:t>Aim: To integrate PyTest, Selenium, fixtures, POM, CSV data, HTML reporting and failure screenshots into one small automation framework.</w:t>
      </w:r>
    </w:p>
    <w:p w14:paraId="4046DBF2">
      <w:pPr>
        <w:pStyle w:val="3"/>
      </w:pPr>
      <w:r>
        <w:t>Final Project Structure</w:t>
      </w:r>
    </w:p>
    <w:p w14:paraId="7E4B7A71">
      <w:pPr>
        <w:pStyle w:val="164"/>
        <w:spacing w:after="100"/>
        <w:ind w:left="288"/>
      </w:pPr>
      <w:r>
        <w:t>module2_framework/</w:t>
      </w:r>
      <w:r>
        <w:br w:type="textWrapping"/>
      </w:r>
      <w:r>
        <w:t>│</w:t>
      </w:r>
      <w:r>
        <w:br w:type="textWrapping"/>
      </w:r>
      <w:r>
        <w:t>├── base/</w:t>
      </w:r>
      <w:r>
        <w:br w:type="textWrapping"/>
      </w:r>
      <w:r>
        <w:t>│   ├── __init__.py</w:t>
      </w:r>
      <w:r>
        <w:br w:type="textWrapping"/>
      </w:r>
      <w:r>
        <w:t>│   └── base_page.py</w:t>
      </w:r>
      <w:r>
        <w:br w:type="textWrapping"/>
      </w:r>
      <w:r>
        <w:t>├── pages/</w:t>
      </w:r>
      <w:r>
        <w:br w:type="textWrapping"/>
      </w:r>
      <w:r>
        <w:t>│   ├── __init__.py</w:t>
      </w:r>
      <w:r>
        <w:br w:type="textWrapping"/>
      </w:r>
      <w:r>
        <w:t>│   ├── login_page.py</w:t>
      </w:r>
      <w:r>
        <w:br w:type="textWrapping"/>
      </w:r>
      <w:r>
        <w:t>│   └── dashboard_page.py</w:t>
      </w:r>
      <w:r>
        <w:br w:type="textWrapping"/>
      </w:r>
      <w:r>
        <w:t>├── tests/</w:t>
      </w:r>
      <w:r>
        <w:br w:type="textWrapping"/>
      </w:r>
      <w:r>
        <w:t>│   └── test_login.py</w:t>
      </w:r>
      <w:r>
        <w:br w:type="textWrapping"/>
      </w:r>
      <w:r>
        <w:t>├── utils/</w:t>
      </w:r>
      <w:r>
        <w:br w:type="textWrapping"/>
      </w:r>
      <w:r>
        <w:t>│   ├── __init__.py</w:t>
      </w:r>
      <w:r>
        <w:br w:type="textWrapping"/>
      </w:r>
      <w:r>
        <w:t>│   └── csv_reader.py</w:t>
      </w:r>
      <w:r>
        <w:br w:type="textWrapping"/>
      </w:r>
      <w:r>
        <w:t>├── data/</w:t>
      </w:r>
      <w:r>
        <w:br w:type="textWrapping"/>
      </w:r>
      <w:r>
        <w:t>│   └── login.csv</w:t>
      </w:r>
      <w:r>
        <w:br w:type="textWrapping"/>
      </w:r>
      <w:r>
        <w:t>├── screenshots/</w:t>
      </w:r>
      <w:r>
        <w:br w:type="textWrapping"/>
      </w:r>
      <w:r>
        <w:t>├── reports/</w:t>
      </w:r>
      <w:r>
        <w:br w:type="textWrapping"/>
      </w:r>
      <w:r>
        <w:t>├── conftest.py</w:t>
      </w:r>
      <w:r>
        <w:br w:type="textWrapping"/>
      </w:r>
      <w:r>
        <w:t>├── pytest.ini</w:t>
      </w:r>
      <w:r>
        <w:br w:type="textWrapping"/>
      </w:r>
      <w:r>
        <w:t>└── requirements.txt</w:t>
      </w:r>
      <w:r>
        <w:br w:type="textWrapping"/>
      </w:r>
    </w:p>
    <w:p w14:paraId="32232C44">
      <w:pPr>
        <w:pStyle w:val="3"/>
      </w:pPr>
      <w:r>
        <w:t>requirements.txt</w:t>
      </w:r>
    </w:p>
    <w:p w14:paraId="3CC0B4F4">
      <w:pPr>
        <w:pStyle w:val="164"/>
        <w:spacing w:after="100"/>
        <w:ind w:left="288"/>
      </w:pPr>
      <w:r>
        <w:t>selenium</w:t>
      </w:r>
      <w:r>
        <w:br w:type="textWrapping"/>
      </w:r>
      <w:r>
        <w:t>pytest</w:t>
      </w:r>
      <w:r>
        <w:br w:type="textWrapping"/>
      </w:r>
      <w:r>
        <w:t>pytest-html</w:t>
      </w:r>
      <w:r>
        <w:br w:type="textWrapping"/>
      </w:r>
    </w:p>
    <w:p w14:paraId="59AF20B7">
      <w:pPr>
        <w:pStyle w:val="3"/>
      </w:pPr>
      <w:r>
        <w:t>Execution Commands</w:t>
      </w:r>
    </w:p>
    <w:p w14:paraId="63388A09">
      <w:pPr>
        <w:pStyle w:val="164"/>
        <w:spacing w:after="100"/>
        <w:ind w:left="288"/>
      </w:pPr>
      <w:r>
        <w:t>pip install -r requirements.txt</w:t>
      </w:r>
      <w:r>
        <w:br w:type="textWrapping"/>
      </w:r>
      <w:r>
        <w:t>pytest -v</w:t>
      </w:r>
      <w:r>
        <w:br w:type="textWrapping"/>
      </w:r>
      <w:r>
        <w:t>pytest -v --html=reports/report.html --self-contained-html</w:t>
      </w:r>
      <w:r>
        <w:br w:type="textWrapping"/>
      </w:r>
      <w:r>
        <w:t>pytest -v -k login</w:t>
      </w:r>
      <w:r>
        <w:br w:type="textWrapping"/>
      </w:r>
    </w:p>
    <w:p w14:paraId="428E15A3">
      <w:pPr>
        <w:pStyle w:val="3"/>
      </w:pPr>
      <w:r>
        <w:t>Module 2 Checklist</w:t>
      </w:r>
    </w:p>
    <w:p w14:paraId="75FC1D08">
      <w:pPr>
        <w:pStyle w:val="23"/>
      </w:pPr>
      <w:r>
        <w:t>☐ Unittest first test case completed</w:t>
      </w:r>
    </w:p>
    <w:p w14:paraId="7288C7B3">
      <w:pPr>
        <w:pStyle w:val="23"/>
      </w:pPr>
      <w:r>
        <w:t>☐ Unittest setup/teardown completed</w:t>
      </w:r>
    </w:p>
    <w:p w14:paraId="08551202">
      <w:pPr>
        <w:pStyle w:val="23"/>
      </w:pPr>
      <w:r>
        <w:t>☐ Unittest assertions completed</w:t>
      </w:r>
    </w:p>
    <w:p w14:paraId="27EA4B97">
      <w:pPr>
        <w:pStyle w:val="23"/>
      </w:pPr>
      <w:r>
        <w:t>☐ Unittest test suite completed</w:t>
      </w:r>
    </w:p>
    <w:p w14:paraId="4B69DEC3">
      <w:pPr>
        <w:pStyle w:val="23"/>
      </w:pPr>
      <w:r>
        <w:t>☐ PyTest installed and test discovery verified</w:t>
      </w:r>
    </w:p>
    <w:p w14:paraId="71D0EF16">
      <w:pPr>
        <w:pStyle w:val="23"/>
      </w:pPr>
      <w:r>
        <w:t>☐ PyTest assertions and multiple tests completed</w:t>
      </w:r>
    </w:p>
    <w:p w14:paraId="362EE0F3">
      <w:pPr>
        <w:pStyle w:val="23"/>
      </w:pPr>
      <w:r>
        <w:t>☐ Fixtures implemented</w:t>
      </w:r>
    </w:p>
    <w:p w14:paraId="5C77A649">
      <w:pPr>
        <w:pStyle w:val="23"/>
      </w:pPr>
      <w:r>
        <w:t>☐ conftest.py implemented</w:t>
      </w:r>
    </w:p>
    <w:p w14:paraId="545E297C">
      <w:pPr>
        <w:pStyle w:val="23"/>
      </w:pPr>
      <w:r>
        <w:t>☐ Selected/subset test execution verified</w:t>
      </w:r>
    </w:p>
    <w:p w14:paraId="1F6DE68A">
      <w:pPr>
        <w:pStyle w:val="23"/>
      </w:pPr>
      <w:r>
        <w:t>☐ Selenium test migrated to PyTest</w:t>
      </w:r>
    </w:p>
    <w:p w14:paraId="0D10C87A">
      <w:pPr>
        <w:pStyle w:val="23"/>
      </w:pPr>
      <w:r>
        <w:t>☐ HTML report generated</w:t>
      </w:r>
    </w:p>
    <w:p w14:paraId="14368E1C">
      <w:pPr>
        <w:pStyle w:val="23"/>
      </w:pPr>
      <w:r>
        <w:t>☐ POM architecture created</w:t>
      </w:r>
    </w:p>
    <w:p w14:paraId="0365339F">
      <w:pPr>
        <w:pStyle w:val="23"/>
      </w:pPr>
      <w:r>
        <w:t>☐ BasePage and inheritance implemented</w:t>
      </w:r>
    </w:p>
    <w:p w14:paraId="2A9C797A">
      <w:pPr>
        <w:pStyle w:val="23"/>
      </w:pPr>
      <w:r>
        <w:t>☐ Page class and test class separated</w:t>
      </w:r>
    </w:p>
    <w:p w14:paraId="434FF30E">
      <w:pPr>
        <w:pStyle w:val="23"/>
      </w:pPr>
      <w:r>
        <w:t>☐ CSV utility implemented</w:t>
      </w:r>
    </w:p>
    <w:p w14:paraId="3E8E2E45">
      <w:pPr>
        <w:pStyle w:val="23"/>
      </w:pPr>
      <w:r>
        <w:t>☐ Assignment 7 – POM restructure completed</w:t>
      </w:r>
    </w:p>
    <w:p w14:paraId="2CA98D3A">
      <w:pPr>
        <w:pStyle w:val="23"/>
      </w:pPr>
      <w:r>
        <w:t>☐ Assignment 8 – DDT completed</w:t>
      </w:r>
    </w:p>
    <w:p w14:paraId="21C72F14">
      <w:pPr>
        <w:pStyle w:val="23"/>
      </w:pPr>
      <w:r>
        <w:t>☐ Assignment 9 – PyTest + HTML reporting completed</w:t>
      </w:r>
    </w:p>
    <w:p w14:paraId="3DADCC03">
      <w:pPr>
        <w:pStyle w:val="23"/>
      </w:pPr>
      <w:r>
        <w:t>☐ Failure screenshot mechanism implemented</w:t>
      </w:r>
    </w:p>
    <w:p w14:paraId="67B9180D">
      <w:r>
        <w:br w:type="page"/>
      </w:r>
    </w:p>
    <w:p w14:paraId="1DA077C1">
      <w:pPr>
        <w:pStyle w:val="2"/>
      </w:pPr>
      <w:r>
        <w:t>4. Viva Voce / Review Questions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 w14:paraId="76230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57780DAF">
            <w:pPr>
              <w:spacing w:after="0" w:line="240" w:lineRule="auto"/>
            </w:pPr>
            <w:r>
              <w:rPr>
                <w:b/>
              </w:rPr>
              <w:t>Question</w:t>
            </w:r>
          </w:p>
        </w:tc>
        <w:tc>
          <w:tcPr>
            <w:tcW w:w="5112" w:type="dxa"/>
            <w:vAlign w:val="center"/>
          </w:tcPr>
          <w:p w14:paraId="29114FD5">
            <w:pPr>
              <w:spacing w:after="0" w:line="240" w:lineRule="auto"/>
            </w:pPr>
            <w:r>
              <w:rPr>
                <w:b/>
              </w:rPr>
              <w:t>Answer</w:t>
            </w:r>
          </w:p>
        </w:tc>
      </w:tr>
      <w:tr w14:paraId="2E060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top"/>
          </w:tcPr>
          <w:p w14:paraId="3DC61F8E">
            <w:pPr>
              <w:spacing w:after="0" w:line="240" w:lineRule="auto"/>
            </w:pPr>
            <w:r>
              <w:t>What is unittest?</w:t>
            </w:r>
          </w:p>
        </w:tc>
        <w:tc>
          <w:tcPr>
            <w:tcW w:w="5112" w:type="dxa"/>
            <w:vAlign w:val="top"/>
          </w:tcPr>
          <w:p w14:paraId="0DC84F5F">
            <w:pPr>
              <w:spacing w:after="0" w:line="240" w:lineRule="auto"/>
            </w:pPr>
            <w:r>
              <w:t>Python's built-in unit-testing framework.</w:t>
            </w:r>
          </w:p>
        </w:tc>
      </w:tr>
      <w:tr w14:paraId="4D8DC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top"/>
          </w:tcPr>
          <w:p w14:paraId="5BB64D3B">
            <w:pPr>
              <w:spacing w:after="0" w:line="240" w:lineRule="auto"/>
            </w:pPr>
            <w:r>
              <w:t>What is PyTest?</w:t>
            </w:r>
          </w:p>
        </w:tc>
        <w:tc>
          <w:tcPr>
            <w:tcW w:w="5112" w:type="dxa"/>
            <w:vAlign w:val="top"/>
          </w:tcPr>
          <w:p w14:paraId="5813F82E">
            <w:pPr>
              <w:spacing w:after="0" w:line="240" w:lineRule="auto"/>
            </w:pPr>
            <w:r>
              <w:t>A lightweight and extensible Python testing framework.</w:t>
            </w:r>
          </w:p>
        </w:tc>
      </w:tr>
      <w:tr w14:paraId="59BD9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top"/>
          </w:tcPr>
          <w:p w14:paraId="49001EA5">
            <w:pPr>
              <w:spacing w:after="0" w:line="240" w:lineRule="auto"/>
            </w:pPr>
            <w:r>
              <w:t>What is a fixture?</w:t>
            </w:r>
          </w:p>
        </w:tc>
        <w:tc>
          <w:tcPr>
            <w:tcW w:w="5112" w:type="dxa"/>
            <w:vAlign w:val="top"/>
          </w:tcPr>
          <w:p w14:paraId="1196B901">
            <w:pPr>
              <w:spacing w:after="0" w:line="240" w:lineRule="auto"/>
            </w:pPr>
            <w:r>
              <w:t>Reusable setup/teardown logic supplied to tests.</w:t>
            </w:r>
          </w:p>
        </w:tc>
      </w:tr>
      <w:tr w14:paraId="4F336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top"/>
          </w:tcPr>
          <w:p w14:paraId="0E4DA72D">
            <w:pPr>
              <w:spacing w:after="0" w:line="240" w:lineRule="auto"/>
            </w:pPr>
            <w:r>
              <w:t>What is conftest.py?</w:t>
            </w:r>
          </w:p>
        </w:tc>
        <w:tc>
          <w:tcPr>
            <w:tcW w:w="5112" w:type="dxa"/>
            <w:vAlign w:val="top"/>
          </w:tcPr>
          <w:p w14:paraId="72C4A2E4">
            <w:pPr>
              <w:spacing w:after="0" w:line="240" w:lineRule="auto"/>
            </w:pPr>
            <w:r>
              <w:t>A PyTest configuration/module used to define reusable fixtures and hooks.</w:t>
            </w:r>
          </w:p>
        </w:tc>
      </w:tr>
      <w:tr w14:paraId="12F24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top"/>
          </w:tcPr>
          <w:p w14:paraId="627605CA">
            <w:pPr>
              <w:spacing w:after="0" w:line="240" w:lineRule="auto"/>
            </w:pPr>
            <w:r>
              <w:t>Why use assertions?</w:t>
            </w:r>
          </w:p>
        </w:tc>
        <w:tc>
          <w:tcPr>
            <w:tcW w:w="5112" w:type="dxa"/>
            <w:vAlign w:val="top"/>
          </w:tcPr>
          <w:p w14:paraId="0930D616">
            <w:pPr>
              <w:spacing w:after="0" w:line="240" w:lineRule="auto"/>
            </w:pPr>
            <w:r>
              <w:t>To compare actual behavior with expected behavior.</w:t>
            </w:r>
          </w:p>
        </w:tc>
      </w:tr>
      <w:tr w14:paraId="70E1E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top"/>
          </w:tcPr>
          <w:p w14:paraId="08F481BC">
            <w:pPr>
              <w:spacing w:after="0" w:line="240" w:lineRule="auto"/>
            </w:pPr>
            <w:r>
              <w:t>What is POM?</w:t>
            </w:r>
          </w:p>
        </w:tc>
        <w:tc>
          <w:tcPr>
            <w:tcW w:w="5112" w:type="dxa"/>
            <w:vAlign w:val="top"/>
          </w:tcPr>
          <w:p w14:paraId="10298013">
            <w:pPr>
              <w:spacing w:after="0" w:line="240" w:lineRule="auto"/>
            </w:pPr>
            <w:r>
              <w:t>A design pattern that represents application pages as classes containing locators and UI actions.</w:t>
            </w:r>
          </w:p>
        </w:tc>
      </w:tr>
      <w:tr w14:paraId="5F902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top"/>
          </w:tcPr>
          <w:p w14:paraId="16B08ADC">
            <w:pPr>
              <w:spacing w:after="0" w:line="240" w:lineRule="auto"/>
            </w:pPr>
            <w:r>
              <w:t>Why use BasePage?</w:t>
            </w:r>
          </w:p>
        </w:tc>
        <w:tc>
          <w:tcPr>
            <w:tcW w:w="5112" w:type="dxa"/>
            <w:vAlign w:val="top"/>
          </w:tcPr>
          <w:p w14:paraId="114956D5">
            <w:pPr>
              <w:spacing w:after="0" w:line="240" w:lineRule="auto"/>
            </w:pPr>
            <w:r>
              <w:t>To centralize reusable Selenium operations.</w:t>
            </w:r>
          </w:p>
        </w:tc>
      </w:tr>
      <w:tr w14:paraId="24461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top"/>
          </w:tcPr>
          <w:p w14:paraId="551174E5">
            <w:pPr>
              <w:spacing w:after="0" w:line="240" w:lineRule="auto"/>
            </w:pPr>
            <w:r>
              <w:t>Where should test assertions normally be placed in POM?</w:t>
            </w:r>
          </w:p>
        </w:tc>
        <w:tc>
          <w:tcPr>
            <w:tcW w:w="5112" w:type="dxa"/>
            <w:vAlign w:val="top"/>
          </w:tcPr>
          <w:p w14:paraId="35438B85">
            <w:pPr>
              <w:spacing w:after="0" w:line="240" w:lineRule="auto"/>
            </w:pPr>
            <w:r>
              <w:t>In test classes, not inside page classes.</w:t>
            </w:r>
          </w:p>
        </w:tc>
      </w:tr>
      <w:tr w14:paraId="02FB7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top"/>
          </w:tcPr>
          <w:p w14:paraId="72416BD7">
            <w:pPr>
              <w:spacing w:after="0" w:line="240" w:lineRule="auto"/>
            </w:pPr>
            <w:r>
              <w:t>What is data-driven testing?</w:t>
            </w:r>
          </w:p>
        </w:tc>
        <w:tc>
          <w:tcPr>
            <w:tcW w:w="5112" w:type="dxa"/>
            <w:vAlign w:val="top"/>
          </w:tcPr>
          <w:p w14:paraId="22BFA360">
            <w:pPr>
              <w:spacing w:after="0" w:line="240" w:lineRule="auto"/>
            </w:pPr>
            <w:r>
              <w:t>Executing the same test logic with multiple external data sets.</w:t>
            </w:r>
          </w:p>
        </w:tc>
      </w:tr>
      <w:tr w14:paraId="30A6B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top"/>
          </w:tcPr>
          <w:p w14:paraId="3325123F">
            <w:pPr>
              <w:spacing w:after="0" w:line="240" w:lineRule="auto"/>
            </w:pPr>
            <w:r>
              <w:t>Why use CSV/JSON?</w:t>
            </w:r>
          </w:p>
        </w:tc>
        <w:tc>
          <w:tcPr>
            <w:tcW w:w="5112" w:type="dxa"/>
            <w:vAlign w:val="top"/>
          </w:tcPr>
          <w:p w14:paraId="0F123DC6">
            <w:pPr>
              <w:spacing w:after="0" w:line="240" w:lineRule="auto"/>
            </w:pPr>
            <w:r>
              <w:t>To separate test data from automation logic.</w:t>
            </w:r>
          </w:p>
        </w:tc>
      </w:tr>
      <w:tr w14:paraId="6B425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top"/>
          </w:tcPr>
          <w:p w14:paraId="2512FFAF">
            <w:pPr>
              <w:spacing w:after="0" w:line="240" w:lineRule="auto"/>
            </w:pPr>
            <w:r>
              <w:t>Why use HTML reports?</w:t>
            </w:r>
          </w:p>
        </w:tc>
        <w:tc>
          <w:tcPr>
            <w:tcW w:w="5112" w:type="dxa"/>
            <w:vAlign w:val="top"/>
          </w:tcPr>
          <w:p w14:paraId="24A57B36">
            <w:pPr>
              <w:spacing w:after="0" w:line="240" w:lineRule="auto"/>
            </w:pPr>
            <w:r>
              <w:t>To provide a readable record of test execution and results.</w:t>
            </w:r>
          </w:p>
        </w:tc>
      </w:tr>
      <w:tr w14:paraId="07941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top"/>
          </w:tcPr>
          <w:p w14:paraId="1B9597BA">
            <w:pPr>
              <w:spacing w:after="0" w:line="240" w:lineRule="auto"/>
            </w:pPr>
            <w:r>
              <w:t>Why capture screenshots on failure?</w:t>
            </w:r>
          </w:p>
        </w:tc>
        <w:tc>
          <w:tcPr>
            <w:tcW w:w="5112" w:type="dxa"/>
            <w:vAlign w:val="top"/>
          </w:tcPr>
          <w:p w14:paraId="60DFF836">
            <w:pPr>
              <w:spacing w:after="0" w:line="240" w:lineRule="auto"/>
            </w:pPr>
            <w:r>
              <w:t>To preserve visual evidence of the browser state at the time of failure.</w:t>
            </w:r>
          </w:p>
        </w:tc>
      </w:tr>
      <w:tr w14:paraId="4A9BF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top"/>
          </w:tcPr>
          <w:p w14:paraId="4487B349">
            <w:pPr>
              <w:spacing w:after="0" w:line="240" w:lineRule="auto"/>
            </w:pPr>
            <w:r>
              <w:t>What is setup/teardown?</w:t>
            </w:r>
          </w:p>
        </w:tc>
        <w:tc>
          <w:tcPr>
            <w:tcW w:w="5112" w:type="dxa"/>
            <w:vAlign w:val="top"/>
          </w:tcPr>
          <w:p w14:paraId="353810A6">
            <w:pPr>
              <w:spacing w:after="0" w:line="240" w:lineRule="auto"/>
            </w:pPr>
            <w:r>
              <w:t>Preparation before a test and cleanup after a test.</w:t>
            </w:r>
          </w:p>
        </w:tc>
      </w:tr>
      <w:tr w14:paraId="2FB2B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top"/>
          </w:tcPr>
          <w:p w14:paraId="0F0248D7">
            <w:pPr>
              <w:spacing w:after="0" w:line="240" w:lineRule="auto"/>
            </w:pPr>
            <w:r>
              <w:t>What is test discovery?</w:t>
            </w:r>
          </w:p>
        </w:tc>
        <w:tc>
          <w:tcPr>
            <w:tcW w:w="5112" w:type="dxa"/>
            <w:vAlign w:val="top"/>
          </w:tcPr>
          <w:p w14:paraId="0C6C22D4">
            <w:pPr>
              <w:spacing w:after="0" w:line="240" w:lineRule="auto"/>
            </w:pPr>
            <w:r>
              <w:t>The process by which the test framework finds files/classes/functions that match its conventions.</w:t>
            </w:r>
          </w:p>
        </w:tc>
      </w:tr>
    </w:tbl>
    <w:p w14:paraId="674E4038">
      <w:pPr>
        <w:pStyle w:val="2"/>
      </w:pPr>
      <w:r>
        <w:t>5. Submission Evidence Checklist</w:t>
      </w:r>
    </w:p>
    <w:p w14:paraId="47EE1847">
      <w:pPr>
        <w:pStyle w:val="23"/>
      </w:pPr>
      <w:r>
        <w:t>Attach screenshots of successful test execution.</w:t>
      </w:r>
    </w:p>
    <w:p w14:paraId="7487FF58">
      <w:pPr>
        <w:pStyle w:val="23"/>
      </w:pPr>
      <w:r>
        <w:t>Attach the generated HTML report.</w:t>
      </w:r>
    </w:p>
    <w:p w14:paraId="5208DD90">
      <w:pPr>
        <w:pStyle w:val="23"/>
      </w:pPr>
      <w:r>
        <w:t>Attach screenshots produced for at least one intentional failure.</w:t>
      </w:r>
    </w:p>
    <w:p w14:paraId="5C9BA05D">
      <w:pPr>
        <w:pStyle w:val="23"/>
      </w:pPr>
      <w:r>
        <w:t>Attach the project folder structure.</w:t>
      </w:r>
    </w:p>
    <w:p w14:paraId="197A6911">
      <w:pPr>
        <w:pStyle w:val="23"/>
      </w:pPr>
      <w:r>
        <w:t>Attach CSV/JSON test data used for DDT.</w:t>
      </w:r>
    </w:p>
    <w:p w14:paraId="457E6A5E">
      <w:pPr>
        <w:pStyle w:val="23"/>
      </w:pPr>
      <w:r>
        <w:t>Attach source files for unittest, PyTest and POM experiments.</w:t>
      </w:r>
    </w:p>
    <w:p w14:paraId="29573291">
      <w:pPr>
        <w:pStyle w:val="23"/>
      </w:pPr>
      <w:r>
        <w:t>Record date of execution and environment versions.</w:t>
      </w:r>
    </w:p>
    <w:p w14:paraId="0E287124">
      <w:pPr>
        <w:pStyle w:val="2"/>
      </w:pPr>
      <w:r>
        <w:t>6. Conclusion</w:t>
      </w:r>
    </w:p>
    <w:p w14:paraId="1095AF81">
      <w:r>
        <w:t>The Module 2 laboratory work demonstrates the progression from basic Python unit testing to a reusable PyTest-based Selenium automation framework. The exercises cover assertions, setup/teardown, suites, fixtures, shared configuration, data-driven testing, HTML reporting, Page Object Model, reusable utilities and failure screenshots. Together, these activities provide a practical foundation for designing maintainable Python automation tests.</w:t>
      </w:r>
    </w:p>
    <w:p w14:paraId="3BC1C8D7">
      <w:pPr>
        <w:pStyle w:val="2"/>
      </w:pPr>
      <w:r>
        <w:t>7. Faculty Evaluation / Remarks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 w14:paraId="46D07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112" w:type="dxa"/>
            <w:vAlign w:val="center"/>
          </w:tcPr>
          <w:p w14:paraId="1297A092">
            <w:pPr>
              <w:spacing w:after="0" w:line="240" w:lineRule="auto"/>
            </w:pPr>
            <w:r>
              <w:rPr>
                <w:b/>
              </w:rPr>
              <w:t>Criteria</w:t>
            </w:r>
          </w:p>
        </w:tc>
        <w:tc>
          <w:tcPr>
            <w:tcW w:w="5112" w:type="dxa"/>
            <w:vAlign w:val="center"/>
          </w:tcPr>
          <w:p w14:paraId="7EE4B52C">
            <w:pPr>
              <w:spacing w:after="0" w:line="240" w:lineRule="auto"/>
            </w:pPr>
            <w:r>
              <w:rPr>
                <w:b/>
              </w:rPr>
              <w:t>Marks / Remarks</w:t>
            </w:r>
          </w:p>
        </w:tc>
      </w:tr>
      <w:tr w14:paraId="7484B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top"/>
          </w:tcPr>
          <w:p w14:paraId="0CA8E56E">
            <w:pPr>
              <w:spacing w:after="0" w:line="240" w:lineRule="auto"/>
            </w:pPr>
            <w:r>
              <w:t>Understanding of concepts</w:t>
            </w:r>
          </w:p>
        </w:tc>
        <w:tc>
          <w:tcPr>
            <w:tcW w:w="5112" w:type="dxa"/>
            <w:vAlign w:val="top"/>
          </w:tcPr>
          <w:p w14:paraId="7B66CAA3">
            <w:pPr>
              <w:spacing w:after="0" w:line="240" w:lineRule="auto"/>
            </w:pPr>
          </w:p>
        </w:tc>
      </w:tr>
      <w:tr w14:paraId="27466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top"/>
          </w:tcPr>
          <w:p w14:paraId="1A5C32AF">
            <w:pPr>
              <w:spacing w:after="0" w:line="240" w:lineRule="auto"/>
            </w:pPr>
            <w:r>
              <w:t>Code implementation</w:t>
            </w:r>
          </w:p>
        </w:tc>
        <w:tc>
          <w:tcPr>
            <w:tcW w:w="5112" w:type="dxa"/>
            <w:vAlign w:val="top"/>
          </w:tcPr>
          <w:p w14:paraId="2E698D06">
            <w:pPr>
              <w:spacing w:after="0" w:line="240" w:lineRule="auto"/>
            </w:pPr>
          </w:p>
        </w:tc>
      </w:tr>
      <w:tr w14:paraId="15F04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top"/>
          </w:tcPr>
          <w:p w14:paraId="26A4F6BB">
            <w:pPr>
              <w:spacing w:after="0" w:line="240" w:lineRule="auto"/>
            </w:pPr>
            <w:r>
              <w:t>Execution and debugging</w:t>
            </w:r>
          </w:p>
        </w:tc>
        <w:tc>
          <w:tcPr>
            <w:tcW w:w="5112" w:type="dxa"/>
            <w:vAlign w:val="top"/>
          </w:tcPr>
          <w:p w14:paraId="6B4A924A">
            <w:pPr>
              <w:spacing w:after="0" w:line="240" w:lineRule="auto"/>
            </w:pPr>
          </w:p>
        </w:tc>
      </w:tr>
      <w:tr w14:paraId="3FF0E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top"/>
          </w:tcPr>
          <w:p w14:paraId="30C67060">
            <w:pPr>
              <w:spacing w:after="0" w:line="240" w:lineRule="auto"/>
            </w:pPr>
            <w:r>
              <w:t>Framework structure</w:t>
            </w:r>
          </w:p>
        </w:tc>
        <w:tc>
          <w:tcPr>
            <w:tcW w:w="5112" w:type="dxa"/>
            <w:vAlign w:val="top"/>
          </w:tcPr>
          <w:p w14:paraId="666A7362">
            <w:pPr>
              <w:spacing w:after="0" w:line="240" w:lineRule="auto"/>
            </w:pPr>
          </w:p>
        </w:tc>
      </w:tr>
      <w:tr w14:paraId="27B8A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top"/>
          </w:tcPr>
          <w:p w14:paraId="1F70707B">
            <w:pPr>
              <w:spacing w:after="0" w:line="240" w:lineRule="auto"/>
            </w:pPr>
            <w:r>
              <w:t>Test data / reporting</w:t>
            </w:r>
          </w:p>
        </w:tc>
        <w:tc>
          <w:tcPr>
            <w:tcW w:w="5112" w:type="dxa"/>
            <w:vAlign w:val="top"/>
          </w:tcPr>
          <w:p w14:paraId="1AE6D317">
            <w:pPr>
              <w:spacing w:after="0" w:line="240" w:lineRule="auto"/>
            </w:pPr>
          </w:p>
        </w:tc>
      </w:tr>
      <w:tr w14:paraId="10CC2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top"/>
          </w:tcPr>
          <w:p w14:paraId="27E4E3D6">
            <w:pPr>
              <w:spacing w:after="0" w:line="240" w:lineRule="auto"/>
            </w:pPr>
            <w:r>
              <w:t>Viva</w:t>
            </w:r>
          </w:p>
        </w:tc>
        <w:tc>
          <w:tcPr>
            <w:tcW w:w="5112" w:type="dxa"/>
            <w:vAlign w:val="top"/>
          </w:tcPr>
          <w:p w14:paraId="2F148423">
            <w:pPr>
              <w:spacing w:after="0" w:line="240" w:lineRule="auto"/>
            </w:pPr>
          </w:p>
        </w:tc>
      </w:tr>
      <w:tr w14:paraId="750D4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top"/>
          </w:tcPr>
          <w:p w14:paraId="6D7E10E4">
            <w:pPr>
              <w:spacing w:after="0" w:line="240" w:lineRule="auto"/>
            </w:pPr>
            <w:r>
              <w:t>Total</w:t>
            </w:r>
          </w:p>
        </w:tc>
        <w:tc>
          <w:tcPr>
            <w:tcW w:w="5112" w:type="dxa"/>
            <w:vAlign w:val="top"/>
          </w:tcPr>
          <w:p w14:paraId="6560F29A">
            <w:pPr>
              <w:spacing w:after="0" w:line="240" w:lineRule="auto"/>
            </w:pPr>
          </w:p>
        </w:tc>
      </w:tr>
    </w:tbl>
    <w:p w14:paraId="49BECB44"/>
    <w:sectPr>
      <w:pgSz w:w="12240" w:h="15840"/>
      <w:pgMar w:top="936" w:right="1008" w:bottom="936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E930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4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3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48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  <w:style w:type="paragraph" w:customStyle="1" w:styleId="164">
    <w:name w:val="Code"/>
    <w:uiPriority w:val="0"/>
    <w:pPr>
      <w:spacing w:after="200" w:line="276" w:lineRule="auto"/>
    </w:pPr>
    <w:rPr>
      <w:rFonts w:ascii="Consolas" w:hAnsi="Consolas" w:eastAsiaTheme="minorEastAsia" w:cstheme="minorBidi"/>
      <w:sz w:val="17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2056</Words>
  <Characters>14781</Characters>
  <Lines>0</Lines>
  <Paragraphs>0</Paragraphs>
  <TotalTime>23</TotalTime>
  <ScaleCrop>false</ScaleCrop>
  <LinksUpToDate>false</LinksUpToDate>
  <CharactersWithSpaces>17022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user</cp:lastModifiedBy>
  <dcterms:modified xsi:type="dcterms:W3CDTF">2026-09-27T14:55:59Z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eyJoZGlkIjoiZjRlYjUxZDFiMDAyNDkzNWYzYjVkYzA5NjY0NjVjNTQifQ==</vt:lpwstr>
  </property>
  <property fmtid="{D5CDD505-2E9C-101B-9397-08002B2CF9AE}" pid="3" name="KSOProductBuildVer">
    <vt:lpwstr>1033-12.1.0.28485</vt:lpwstr>
  </property>
  <property fmtid="{D5CDD505-2E9C-101B-9397-08002B2CF9AE}" pid="4" name="ICV">
    <vt:lpwstr>46BFFC0D20484623A4E35B3FF6034796_12</vt:lpwstr>
  </property>
</Properties>
</file>